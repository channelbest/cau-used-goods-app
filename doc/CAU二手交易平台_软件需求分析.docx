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FB55" w14:textId="77777777" w:rsidR="001703F1" w:rsidRDefault="00000000">
      <w:pPr>
        <w:jc w:val="center"/>
        <w:rPr>
          <w:rFonts w:cs="宋体" w:hint="eastAsia"/>
          <w:lang w:eastAsia="zh-CN"/>
        </w:rPr>
      </w:pPr>
      <w:r>
        <w:rPr>
          <w:rFonts w:cs="宋体" w:hint="eastAsia"/>
          <w:b/>
          <w:sz w:val="40"/>
          <w:lang w:eastAsia="zh-CN"/>
        </w:rPr>
        <w:t>CAU</w:t>
      </w:r>
      <w:r>
        <w:rPr>
          <w:rFonts w:cs="宋体" w:hint="eastAsia"/>
          <w:b/>
          <w:sz w:val="40"/>
        </w:rPr>
        <w:t>二手交易平台微信小程序</w:t>
      </w:r>
      <w:r>
        <w:rPr>
          <w:rFonts w:cs="宋体" w:hint="eastAsia"/>
          <w:b/>
          <w:sz w:val="40"/>
          <w:lang w:eastAsia="zh-CN"/>
        </w:rPr>
        <w:t>--需求分析</w:t>
      </w:r>
    </w:p>
    <w:p w14:paraId="155221B6" w14:textId="77777777" w:rsidR="001703F1" w:rsidRDefault="00000000">
      <w:pPr>
        <w:pStyle w:val="1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项目概述</w:t>
      </w:r>
    </w:p>
    <w:p w14:paraId="243CC350" w14:textId="77777777" w:rsidR="001703F1" w:rsidRDefault="00000000">
      <w:pPr>
        <w:pStyle w:val="af3"/>
        <w:ind w:firstLineChars="200" w:firstLine="440"/>
        <w:rPr>
          <w:rFonts w:hint="eastAsia"/>
          <w:sz w:val="22"/>
        </w:rPr>
      </w:pPr>
      <w:r>
        <w:rPr>
          <w:sz w:val="22"/>
        </w:rPr>
        <w:t>随着校园生活中教材、电子产品、生活用品等闲置物品不断增加，学生之间存在较强的二手交易需求。但目前校内二手交易多依赖微信群、QQ群或线下口头传播，存在信息分散、检索不便、交易过程缺少记录、身份真实性难以确认、违规信息难以及时处理等问题。因此，</w:t>
      </w:r>
      <w:r>
        <w:rPr>
          <w:rFonts w:cs="宋体"/>
          <w:sz w:val="22"/>
        </w:rPr>
        <w:t>面向校园场景建设一个更集中、更规范的二手交易服务平台具有较强的现实需求</w:t>
      </w:r>
      <w:r>
        <w:rPr>
          <w:sz w:val="22"/>
        </w:rPr>
        <w:t>。</w:t>
      </w:r>
    </w:p>
    <w:p w14:paraId="481F28C5" w14:textId="77777777" w:rsidR="001703F1" w:rsidRDefault="00000000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</w:rPr>
        <w:t>1.1 项目</w:t>
      </w:r>
      <w:r>
        <w:rPr>
          <w:rFonts w:ascii="宋体" w:eastAsia="宋体" w:hAnsi="宋体" w:cs="宋体" w:hint="eastAsia"/>
          <w:lang w:eastAsia="zh-CN"/>
        </w:rPr>
        <w:t>名称</w:t>
      </w:r>
    </w:p>
    <w:p w14:paraId="2267AF6D" w14:textId="77777777" w:rsidR="001703F1" w:rsidRDefault="00000000">
      <w:pPr>
        <w:rPr>
          <w:rFonts w:cs="宋体" w:hint="eastAsia"/>
        </w:rPr>
      </w:pPr>
      <w:r>
        <w:rPr>
          <w:rFonts w:cs="宋体" w:hint="eastAsia"/>
          <w:lang w:eastAsia="zh-CN"/>
        </w:rPr>
        <w:t>CAU</w:t>
      </w:r>
      <w:r>
        <w:rPr>
          <w:rFonts w:cs="宋体" w:hint="eastAsia"/>
        </w:rPr>
        <w:t>二手交易平台（微信小程序）</w:t>
      </w:r>
    </w:p>
    <w:p w14:paraId="4B075108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</w:t>
      </w:r>
      <w:r>
        <w:rPr>
          <w:rFonts w:ascii="宋体" w:eastAsia="宋体" w:hAnsi="宋体" w:cs="宋体" w:hint="eastAsia"/>
          <w:lang w:eastAsia="zh-CN"/>
        </w:rPr>
        <w:t>2</w:t>
      </w:r>
      <w:r>
        <w:rPr>
          <w:rFonts w:ascii="宋体" w:eastAsia="宋体" w:hAnsi="宋体" w:cs="宋体" w:hint="eastAsia"/>
        </w:rPr>
        <w:t xml:space="preserve"> 目标用户</w:t>
      </w:r>
    </w:p>
    <w:p w14:paraId="4E6E5FEB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本校在校大学生（买家/卖家）</w:t>
      </w:r>
    </w:p>
    <w:p w14:paraId="61D99ADA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平台管理员</w:t>
      </w:r>
    </w:p>
    <w:p w14:paraId="39E56428" w14:textId="77777777" w:rsidR="001703F1" w:rsidRDefault="00000000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</w:rPr>
        <w:t>1.</w:t>
      </w:r>
      <w:r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</w:rPr>
        <w:t xml:space="preserve"> 项目</w:t>
      </w:r>
      <w:r>
        <w:rPr>
          <w:rFonts w:ascii="宋体" w:eastAsia="宋体" w:hAnsi="宋体" w:cs="宋体" w:hint="eastAsia"/>
          <w:lang w:eastAsia="zh-CN"/>
        </w:rPr>
        <w:t>目标</w:t>
      </w:r>
    </w:p>
    <w:p w14:paraId="6C666B4C" w14:textId="77777777" w:rsidR="001703F1" w:rsidRDefault="00000000">
      <w:pPr>
        <w:pStyle w:val="a"/>
        <w:spacing w:after="40"/>
        <w:rPr>
          <w:rFonts w:cs="宋体" w:hint="eastAsia"/>
        </w:rPr>
      </w:pPr>
      <w:r>
        <w:rPr>
          <w:rFonts w:cs="宋体" w:hint="eastAsia"/>
        </w:rPr>
        <w:t>为</w:t>
      </w:r>
      <w:r>
        <w:rPr>
          <w:rFonts w:cs="宋体" w:hint="eastAsia"/>
          <w:lang w:eastAsia="zh-CN"/>
        </w:rPr>
        <w:t>本校在校</w:t>
      </w:r>
      <w:r>
        <w:rPr>
          <w:rFonts w:cs="宋体" w:hint="eastAsia"/>
        </w:rPr>
        <w:t>学生提供安全、便捷、可信的二手物品交易渠道。</w:t>
      </w:r>
    </w:p>
    <w:p w14:paraId="326CDA4B" w14:textId="77777777" w:rsidR="001703F1" w:rsidRDefault="00000000">
      <w:pPr>
        <w:pStyle w:val="a"/>
        <w:spacing w:after="40"/>
        <w:rPr>
          <w:rFonts w:cs="宋体" w:hint="eastAsia"/>
        </w:rPr>
      </w:pPr>
      <w:r>
        <w:rPr>
          <w:rFonts w:cs="宋体" w:hint="eastAsia"/>
        </w:rPr>
        <w:t>实现商品发布、浏览、搜索、筛选、下单预约、订单处理、评价反馈等核心业务闭环。</w:t>
      </w:r>
    </w:p>
    <w:p w14:paraId="11D210A6" w14:textId="77777777" w:rsidR="001703F1" w:rsidRDefault="00000000">
      <w:pPr>
        <w:pStyle w:val="a"/>
        <w:spacing w:after="40"/>
        <w:rPr>
          <w:rFonts w:cs="宋体" w:hint="eastAsia"/>
        </w:rPr>
      </w:pPr>
      <w:r>
        <w:rPr>
          <w:rFonts w:cs="宋体" w:hint="eastAsia"/>
        </w:rPr>
        <w:t>清晰划分买家、卖家、管理员三类角色权限，保证数据访问边界明确。</w:t>
      </w:r>
    </w:p>
    <w:p w14:paraId="286C8392" w14:textId="77777777" w:rsidR="001703F1" w:rsidRDefault="00000000">
      <w:pPr>
        <w:pStyle w:val="a"/>
        <w:spacing w:after="40"/>
        <w:rPr>
          <w:rFonts w:cs="宋体" w:hint="eastAsia"/>
        </w:rPr>
      </w:pPr>
      <w:r>
        <w:rPr>
          <w:rFonts w:cs="宋体" w:hint="eastAsia"/>
        </w:rPr>
        <w:t>支持AI 辅助发布、数据统计报表等扩展能力，提升平台易用性与管理效率。</w:t>
      </w:r>
    </w:p>
    <w:p w14:paraId="2CE84A56" w14:textId="77777777" w:rsidR="001703F1" w:rsidRDefault="00000000">
      <w:pPr>
        <w:pStyle w:val="a"/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在</w:t>
      </w:r>
      <w:r>
        <w:rPr>
          <w:rFonts w:cs="宋体" w:hint="eastAsia"/>
        </w:rPr>
        <w:t>保障交易信息可追溯、违规行为可管控、用户隐私合规可保护</w:t>
      </w:r>
      <w:r>
        <w:rPr>
          <w:rFonts w:cs="宋体" w:hint="eastAsia"/>
          <w:lang w:eastAsia="zh-CN"/>
        </w:rPr>
        <w:t>的前提下，</w:t>
      </w:r>
      <w:r>
        <w:rPr>
          <w:rFonts w:cs="宋体" w:hint="eastAsia"/>
        </w:rPr>
        <w:t>提升闲置物品流通效率，降低线下交易信息不对称问题。</w:t>
      </w:r>
    </w:p>
    <w:p w14:paraId="13BDEA3B" w14:textId="77777777" w:rsidR="001703F1" w:rsidRDefault="00000000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</w:rPr>
        <w:t>1.</w:t>
      </w:r>
      <w:r>
        <w:rPr>
          <w:rFonts w:ascii="宋体" w:eastAsia="宋体" w:hAnsi="宋体" w:cs="宋体" w:hint="eastAsia"/>
          <w:lang w:eastAsia="zh-CN"/>
        </w:rPr>
        <w:t>4</w:t>
      </w:r>
      <w:r>
        <w:rPr>
          <w:rFonts w:ascii="宋体" w:eastAsia="宋体" w:hAnsi="宋体" w:cs="宋体" w:hint="eastAsia"/>
        </w:rPr>
        <w:t xml:space="preserve"> 系统范围与边界</w:t>
      </w:r>
      <w:commentRangeStart w:id="0"/>
      <w:commentRangeEnd w:id="0"/>
      <w:r>
        <w:rPr>
          <w:rStyle w:val="aff6"/>
          <w:rFonts w:ascii="宋体" w:eastAsia="宋体" w:hAnsi="宋体" w:cs="宋体" w:hint="eastAsia"/>
          <w:sz w:val="26"/>
          <w:szCs w:val="26"/>
          <w:lang w:eastAsia="zh-CN"/>
        </w:rPr>
        <w:commentReference w:id="0"/>
      </w:r>
    </w:p>
    <w:p w14:paraId="46BAAEC4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本系统仅面向本校学生开放，需完成登录与学生认证后方可使用核心功能。</w:t>
      </w:r>
    </w:p>
    <w:p w14:paraId="0192CED5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系统主要提供信息发布、交易撮合、订单记录、评价反馈、举报处理与后台管理，不提供线上支付功能。</w:t>
      </w:r>
    </w:p>
    <w:p w14:paraId="10A1F4FB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交易场景以校园线下当面交易为主，平台不承担物流配送、资金托管及商品真伪担保责任。</w:t>
      </w:r>
    </w:p>
    <w:p w14:paraId="674F4E96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系统重点保障身份真实性、交易过程留痕、敏感内容拦截及异常行为可追溯。</w:t>
      </w:r>
    </w:p>
    <w:p w14:paraId="4E8B3593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二、用户角色与权限范围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814"/>
        <w:gridCol w:w="2608"/>
        <w:gridCol w:w="3402"/>
      </w:tblGrid>
      <w:tr w:rsidR="001703F1" w14:paraId="7F8F7640" w14:textId="77777777">
        <w:trPr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1394480E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角色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6CD6DED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身份说明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2DA705D2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核心诉求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789F432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  <w:lang w:eastAsia="zh-CN"/>
              </w:rPr>
            </w:pPr>
            <w:r>
              <w:rPr>
                <w:rFonts w:cs="宋体" w:hint="eastAsia"/>
                <w:b/>
              </w:rPr>
              <w:t>主要权限</w:t>
            </w:r>
            <w:commentRangeStart w:id="1"/>
            <w:commentRangeEnd w:id="1"/>
            <w:r>
              <w:rPr>
                <w:rStyle w:val="aff6"/>
                <w:rFonts w:cs="宋体" w:hint="eastAsia"/>
                <w:sz w:val="22"/>
                <w:szCs w:val="22"/>
                <w:lang w:eastAsia="zh-CN"/>
              </w:rPr>
              <w:commentReference w:id="1"/>
            </w:r>
          </w:p>
        </w:tc>
      </w:tr>
      <w:tr w:rsidR="001703F1" w14:paraId="62435012" w14:textId="77777777">
        <w:trPr>
          <w:jc w:val="center"/>
        </w:trPr>
        <w:tc>
          <w:tcPr>
            <w:tcW w:w="1247" w:type="dxa"/>
            <w:vAlign w:val="center"/>
          </w:tcPr>
          <w:p w14:paraId="3B24329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</w:t>
            </w:r>
          </w:p>
        </w:tc>
        <w:tc>
          <w:tcPr>
            <w:tcW w:w="1814" w:type="dxa"/>
            <w:vAlign w:val="center"/>
          </w:tcPr>
          <w:p w14:paraId="1A49A67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购买闲置商品的学生</w:t>
            </w:r>
          </w:p>
        </w:tc>
        <w:tc>
          <w:tcPr>
            <w:tcW w:w="2608" w:type="dxa"/>
            <w:vAlign w:val="center"/>
          </w:tcPr>
          <w:p w14:paraId="6EE1D48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快速找货、安全交易、隐私保护、可评价</w:t>
            </w:r>
          </w:p>
        </w:tc>
        <w:tc>
          <w:tcPr>
            <w:tcW w:w="3402" w:type="dxa"/>
            <w:vAlign w:val="center"/>
          </w:tcPr>
          <w:p w14:paraId="68777C9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浏览商品、搜索筛选、收藏、提交订单、查看订单、评价、举报</w:t>
            </w:r>
          </w:p>
        </w:tc>
      </w:tr>
      <w:tr w:rsidR="001703F1" w14:paraId="04417AA7" w14:textId="77777777">
        <w:trPr>
          <w:jc w:val="center"/>
        </w:trPr>
        <w:tc>
          <w:tcPr>
            <w:tcW w:w="1247" w:type="dxa"/>
            <w:vAlign w:val="center"/>
          </w:tcPr>
          <w:p w14:paraId="7EDD6D3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卖家</w:t>
            </w:r>
          </w:p>
        </w:tc>
        <w:tc>
          <w:tcPr>
            <w:tcW w:w="1814" w:type="dxa"/>
            <w:vAlign w:val="center"/>
          </w:tcPr>
          <w:p w14:paraId="258EE04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出售闲置商品的学生</w:t>
            </w:r>
          </w:p>
        </w:tc>
        <w:tc>
          <w:tcPr>
            <w:tcW w:w="2608" w:type="dxa"/>
            <w:vAlign w:val="center"/>
          </w:tcPr>
          <w:p w14:paraId="7E3FDB59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快速发布、订单通知、便捷管理、交易透明</w:t>
            </w:r>
          </w:p>
        </w:tc>
        <w:tc>
          <w:tcPr>
            <w:tcW w:w="3402" w:type="dxa"/>
            <w:vAlign w:val="center"/>
          </w:tcPr>
          <w:p w14:paraId="4090C2B3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发布商品、编辑商品、上下架、处理订单、查看商品与订单、接收通知</w:t>
            </w:r>
          </w:p>
        </w:tc>
      </w:tr>
      <w:tr w:rsidR="001703F1" w14:paraId="3FB1D78C" w14:textId="77777777">
        <w:trPr>
          <w:jc w:val="center"/>
        </w:trPr>
        <w:tc>
          <w:tcPr>
            <w:tcW w:w="1247" w:type="dxa"/>
            <w:vAlign w:val="center"/>
          </w:tcPr>
          <w:p w14:paraId="50F4C14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lastRenderedPageBreak/>
              <w:t>管理员</w:t>
            </w:r>
          </w:p>
        </w:tc>
        <w:tc>
          <w:tcPr>
            <w:tcW w:w="1814" w:type="dxa"/>
            <w:vAlign w:val="center"/>
          </w:tcPr>
          <w:p w14:paraId="18C44A8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平台运营与管理人员</w:t>
            </w:r>
          </w:p>
        </w:tc>
        <w:tc>
          <w:tcPr>
            <w:tcW w:w="2608" w:type="dxa"/>
            <w:vAlign w:val="center"/>
          </w:tcPr>
          <w:p w14:paraId="70FE670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维护秩序、审核处理、数据分析、风险管控</w:t>
            </w:r>
          </w:p>
        </w:tc>
        <w:tc>
          <w:tcPr>
            <w:tcW w:w="3402" w:type="dxa"/>
            <w:vAlign w:val="center"/>
          </w:tcPr>
          <w:p w14:paraId="747B1FC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管理用户、商品、订单、举报、公告、敏感词及统计报表</w:t>
            </w:r>
          </w:p>
        </w:tc>
      </w:tr>
    </w:tbl>
    <w:p w14:paraId="10A60897" w14:textId="77777777" w:rsidR="001703F1" w:rsidRDefault="001703F1">
      <w:pPr>
        <w:rPr>
          <w:rFonts w:cs="宋体" w:hint="eastAsia"/>
        </w:rPr>
      </w:pPr>
    </w:p>
    <w:p w14:paraId="1761BB00" w14:textId="77777777" w:rsidR="001703F1" w:rsidRDefault="00000000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</w:rPr>
        <w:t>2.1 权限控制原则</w:t>
      </w:r>
    </w:p>
    <w:p w14:paraId="21A6719D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  <w:b/>
          <w:bCs/>
        </w:rPr>
        <w:t>普通用户</w:t>
      </w:r>
      <w:r>
        <w:rPr>
          <w:rFonts w:cs="宋体" w:hint="eastAsia"/>
        </w:rPr>
        <w:t>仅可查看和操作与本人相关的数据。</w:t>
      </w:r>
    </w:p>
    <w:p w14:paraId="3E0E36BA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  <w:b/>
          <w:bCs/>
        </w:rPr>
        <w:t>卖家</w:t>
      </w:r>
      <w:r>
        <w:rPr>
          <w:rFonts w:cs="宋体" w:hint="eastAsia"/>
        </w:rPr>
        <w:t>仅能管理本人发布的商品及关联订单。</w:t>
      </w:r>
    </w:p>
    <w:p w14:paraId="3ED8DBD0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  <w:b/>
          <w:bCs/>
        </w:rPr>
        <w:t>管理员</w:t>
      </w:r>
      <w:r>
        <w:rPr>
          <w:rFonts w:cs="宋体" w:hint="eastAsia"/>
        </w:rPr>
        <w:t>拥有平台级管理权限，但所有管理操作需进行服务端权限校验与日志留痕。</w:t>
      </w:r>
    </w:p>
    <w:p w14:paraId="1C58FB25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任何角色均不得越权访问、修改或删除无权限的数据。</w:t>
      </w:r>
    </w:p>
    <w:p w14:paraId="01DD0D25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三、功能需求</w:t>
      </w:r>
    </w:p>
    <w:p w14:paraId="5D7DC4EE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3.1 通用功能需求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669"/>
      </w:tblGrid>
      <w:tr w:rsidR="001703F1" w14:paraId="3B6040B8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52375D9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编号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129B7432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功能名称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69BFAA16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功能说明</w:t>
            </w:r>
          </w:p>
        </w:tc>
      </w:tr>
      <w:tr w:rsidR="001703F1" w14:paraId="06EAC5D4" w14:textId="77777777">
        <w:trPr>
          <w:jc w:val="center"/>
        </w:trPr>
        <w:tc>
          <w:tcPr>
            <w:tcW w:w="1134" w:type="dxa"/>
            <w:vAlign w:val="center"/>
          </w:tcPr>
          <w:p w14:paraId="373DED7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F-01</w:t>
            </w:r>
          </w:p>
        </w:tc>
        <w:tc>
          <w:tcPr>
            <w:tcW w:w="1984" w:type="dxa"/>
            <w:vAlign w:val="center"/>
          </w:tcPr>
          <w:p w14:paraId="65DF78E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微信授权登录</w:t>
            </w:r>
          </w:p>
        </w:tc>
        <w:tc>
          <w:tcPr>
            <w:tcW w:w="5669" w:type="dxa"/>
            <w:vAlign w:val="center"/>
          </w:tcPr>
          <w:p w14:paraId="3ADDD5E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通过微信授权获取头像、昵称等基础信息，完成自动注册/登录。</w:t>
            </w:r>
          </w:p>
        </w:tc>
      </w:tr>
      <w:tr w:rsidR="001703F1" w14:paraId="1C1E21B1" w14:textId="77777777">
        <w:trPr>
          <w:jc w:val="center"/>
        </w:trPr>
        <w:tc>
          <w:tcPr>
            <w:tcW w:w="1134" w:type="dxa"/>
            <w:vAlign w:val="center"/>
          </w:tcPr>
          <w:p w14:paraId="70F7191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F-02</w:t>
            </w:r>
          </w:p>
        </w:tc>
        <w:tc>
          <w:tcPr>
            <w:tcW w:w="1984" w:type="dxa"/>
            <w:vAlign w:val="center"/>
          </w:tcPr>
          <w:p w14:paraId="061519A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学生认证</w:t>
            </w:r>
          </w:p>
        </w:tc>
        <w:tc>
          <w:tcPr>
            <w:tcW w:w="5669" w:type="dxa"/>
            <w:vAlign w:val="center"/>
          </w:tcPr>
          <w:p w14:paraId="14B9359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绑定学号、姓名、学院等信息，仅认证通过的本校学生可使用核心交易功能。</w:t>
            </w:r>
          </w:p>
        </w:tc>
      </w:tr>
      <w:tr w:rsidR="001703F1" w14:paraId="628A4844" w14:textId="77777777">
        <w:trPr>
          <w:jc w:val="center"/>
        </w:trPr>
        <w:tc>
          <w:tcPr>
            <w:tcW w:w="1134" w:type="dxa"/>
            <w:vAlign w:val="center"/>
          </w:tcPr>
          <w:p w14:paraId="7F0592C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F-03</w:t>
            </w:r>
          </w:p>
        </w:tc>
        <w:tc>
          <w:tcPr>
            <w:tcW w:w="1984" w:type="dxa"/>
            <w:vAlign w:val="center"/>
          </w:tcPr>
          <w:p w14:paraId="416C41F9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个人中心</w:t>
            </w:r>
          </w:p>
        </w:tc>
        <w:tc>
          <w:tcPr>
            <w:tcW w:w="5669" w:type="dxa"/>
            <w:vAlign w:val="center"/>
          </w:tcPr>
          <w:p w14:paraId="3F7D92CE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查看和维护个人资料、认证状态、收藏记录、订单记录与消息信息。</w:t>
            </w:r>
          </w:p>
        </w:tc>
      </w:tr>
      <w:tr w:rsidR="001703F1" w14:paraId="7292513B" w14:textId="77777777">
        <w:trPr>
          <w:jc w:val="center"/>
        </w:trPr>
        <w:tc>
          <w:tcPr>
            <w:tcW w:w="1134" w:type="dxa"/>
            <w:vAlign w:val="center"/>
          </w:tcPr>
          <w:p w14:paraId="039DD6A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F-04</w:t>
            </w:r>
          </w:p>
        </w:tc>
        <w:tc>
          <w:tcPr>
            <w:tcW w:w="1984" w:type="dxa"/>
            <w:vAlign w:val="center"/>
          </w:tcPr>
          <w:p w14:paraId="38D4636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消息通知</w:t>
            </w:r>
          </w:p>
        </w:tc>
        <w:tc>
          <w:tcPr>
            <w:tcW w:w="5669" w:type="dxa"/>
            <w:vAlign w:val="center"/>
          </w:tcPr>
          <w:p w14:paraId="23078E8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针对下单、确认、取消、超时、举报处理等关键事件进行实时提醒。</w:t>
            </w:r>
          </w:p>
        </w:tc>
      </w:tr>
      <w:tr w:rsidR="001703F1" w14:paraId="2E2562CD" w14:textId="77777777">
        <w:trPr>
          <w:jc w:val="center"/>
        </w:trPr>
        <w:tc>
          <w:tcPr>
            <w:tcW w:w="1134" w:type="dxa"/>
            <w:vAlign w:val="center"/>
          </w:tcPr>
          <w:p w14:paraId="79EB9DA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F-05</w:t>
            </w:r>
          </w:p>
        </w:tc>
        <w:tc>
          <w:tcPr>
            <w:tcW w:w="1984" w:type="dxa"/>
            <w:vAlign w:val="center"/>
          </w:tcPr>
          <w:p w14:paraId="16188D2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举报功能</w:t>
            </w:r>
          </w:p>
        </w:tc>
        <w:tc>
          <w:tcPr>
            <w:tcW w:w="5669" w:type="dxa"/>
            <w:vAlign w:val="center"/>
          </w:tcPr>
          <w:p w14:paraId="121A2B0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对违规商品或用户进行举报，并提交举报理由与凭证材料。</w:t>
            </w:r>
          </w:p>
        </w:tc>
      </w:tr>
      <w:tr w:rsidR="001703F1" w14:paraId="40B231EC" w14:textId="77777777">
        <w:trPr>
          <w:jc w:val="center"/>
        </w:trPr>
        <w:tc>
          <w:tcPr>
            <w:tcW w:w="1134" w:type="dxa"/>
            <w:vAlign w:val="center"/>
          </w:tcPr>
          <w:p w14:paraId="69490DD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F-06</w:t>
            </w:r>
          </w:p>
        </w:tc>
        <w:tc>
          <w:tcPr>
            <w:tcW w:w="1984" w:type="dxa"/>
            <w:vAlign w:val="center"/>
          </w:tcPr>
          <w:p w14:paraId="36FA5CE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账号安全设置</w:t>
            </w:r>
          </w:p>
        </w:tc>
        <w:tc>
          <w:tcPr>
            <w:tcW w:w="5669" w:type="dxa"/>
            <w:vAlign w:val="center"/>
          </w:tcPr>
          <w:p w14:paraId="588B999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支持隐私设置、账号注销、重要信息校验等安全能力。</w:t>
            </w:r>
            <w:commentRangeStart w:id="2"/>
            <w:commentRangeEnd w:id="2"/>
            <w:r>
              <w:rPr>
                <w:rStyle w:val="aff6"/>
                <w:rFonts w:cs="宋体" w:hint="eastAsia"/>
                <w:sz w:val="22"/>
                <w:szCs w:val="22"/>
              </w:rPr>
              <w:commentReference w:id="2"/>
            </w:r>
          </w:p>
        </w:tc>
      </w:tr>
    </w:tbl>
    <w:p w14:paraId="2E89D73D" w14:textId="77777777" w:rsidR="001703F1" w:rsidRDefault="001703F1">
      <w:pPr>
        <w:rPr>
          <w:rFonts w:cs="宋体" w:hint="eastAsia"/>
        </w:rPr>
      </w:pPr>
    </w:p>
    <w:p w14:paraId="6294983E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3.2 买家功能需求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041"/>
        <w:gridCol w:w="5726"/>
      </w:tblGrid>
      <w:tr w:rsidR="001703F1" w14:paraId="7408781E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38910C7C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编号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7A51E43F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功能名称</w:t>
            </w:r>
          </w:p>
        </w:tc>
        <w:tc>
          <w:tcPr>
            <w:tcW w:w="5726" w:type="dxa"/>
            <w:shd w:val="clear" w:color="auto" w:fill="D9EAF7"/>
            <w:vAlign w:val="center"/>
          </w:tcPr>
          <w:p w14:paraId="325D8670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功能说明</w:t>
            </w:r>
          </w:p>
        </w:tc>
      </w:tr>
      <w:tr w:rsidR="001703F1" w14:paraId="302FC4A9" w14:textId="77777777">
        <w:trPr>
          <w:jc w:val="center"/>
        </w:trPr>
        <w:tc>
          <w:tcPr>
            <w:tcW w:w="1020" w:type="dxa"/>
            <w:vAlign w:val="center"/>
          </w:tcPr>
          <w:p w14:paraId="7BA78BB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F-07</w:t>
            </w:r>
          </w:p>
        </w:tc>
        <w:tc>
          <w:tcPr>
            <w:tcW w:w="2041" w:type="dxa"/>
            <w:vAlign w:val="center"/>
          </w:tcPr>
          <w:p w14:paraId="3EB31329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首页商品浏览</w:t>
            </w:r>
          </w:p>
        </w:tc>
        <w:tc>
          <w:tcPr>
            <w:tcW w:w="5726" w:type="dxa"/>
            <w:vAlign w:val="center"/>
          </w:tcPr>
          <w:p w14:paraId="189C8363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首页以卡片形式展示商品图片、标题、售价、成色、发布时间等信息。</w:t>
            </w:r>
          </w:p>
        </w:tc>
      </w:tr>
      <w:tr w:rsidR="001703F1" w14:paraId="7259DA4D" w14:textId="77777777">
        <w:trPr>
          <w:jc w:val="center"/>
        </w:trPr>
        <w:tc>
          <w:tcPr>
            <w:tcW w:w="1020" w:type="dxa"/>
            <w:vAlign w:val="center"/>
          </w:tcPr>
          <w:p w14:paraId="45CE442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F-08</w:t>
            </w:r>
          </w:p>
        </w:tc>
        <w:tc>
          <w:tcPr>
            <w:tcW w:w="2041" w:type="dxa"/>
            <w:vAlign w:val="center"/>
          </w:tcPr>
          <w:p w14:paraId="60E9477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关键词搜索</w:t>
            </w:r>
          </w:p>
        </w:tc>
        <w:tc>
          <w:tcPr>
            <w:tcW w:w="5726" w:type="dxa"/>
            <w:vAlign w:val="center"/>
          </w:tcPr>
          <w:p w14:paraId="3509CB1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支持按商品标题、描述等内容进行关键词搜索。</w:t>
            </w:r>
          </w:p>
        </w:tc>
      </w:tr>
      <w:tr w:rsidR="001703F1" w14:paraId="634DBA3F" w14:textId="77777777">
        <w:trPr>
          <w:jc w:val="center"/>
        </w:trPr>
        <w:tc>
          <w:tcPr>
            <w:tcW w:w="1020" w:type="dxa"/>
            <w:vAlign w:val="center"/>
          </w:tcPr>
          <w:p w14:paraId="266F407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F-09</w:t>
            </w:r>
          </w:p>
        </w:tc>
        <w:tc>
          <w:tcPr>
            <w:tcW w:w="2041" w:type="dxa"/>
            <w:vAlign w:val="center"/>
          </w:tcPr>
          <w:p w14:paraId="4D9A432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多维筛选</w:t>
            </w:r>
          </w:p>
        </w:tc>
        <w:tc>
          <w:tcPr>
            <w:tcW w:w="5726" w:type="dxa"/>
            <w:vAlign w:val="center"/>
          </w:tcPr>
          <w:p w14:paraId="5BE10FB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支持按类别、价格区间、成色、发布时间、价格排序等条件筛选。</w:t>
            </w:r>
          </w:p>
        </w:tc>
      </w:tr>
      <w:tr w:rsidR="001703F1" w14:paraId="296A2EF9" w14:textId="77777777">
        <w:trPr>
          <w:jc w:val="center"/>
        </w:trPr>
        <w:tc>
          <w:tcPr>
            <w:tcW w:w="1020" w:type="dxa"/>
            <w:vAlign w:val="center"/>
          </w:tcPr>
          <w:p w14:paraId="2B964D19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F-10</w:t>
            </w:r>
          </w:p>
        </w:tc>
        <w:tc>
          <w:tcPr>
            <w:tcW w:w="2041" w:type="dxa"/>
            <w:vAlign w:val="center"/>
          </w:tcPr>
          <w:p w14:paraId="0A600F5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商品详情</w:t>
            </w:r>
          </w:p>
        </w:tc>
        <w:tc>
          <w:tcPr>
            <w:tcW w:w="5726" w:type="dxa"/>
            <w:vAlign w:val="center"/>
          </w:tcPr>
          <w:p w14:paraId="3567DF0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展示商品完整信息、卖家基础信息（隐私脱敏）、面交建议地点等内容。</w:t>
            </w:r>
          </w:p>
        </w:tc>
      </w:tr>
      <w:tr w:rsidR="001703F1" w14:paraId="1CFCD553" w14:textId="77777777">
        <w:trPr>
          <w:jc w:val="center"/>
        </w:trPr>
        <w:tc>
          <w:tcPr>
            <w:tcW w:w="1020" w:type="dxa"/>
            <w:vAlign w:val="center"/>
          </w:tcPr>
          <w:p w14:paraId="5DD8453E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F-11</w:t>
            </w:r>
          </w:p>
        </w:tc>
        <w:tc>
          <w:tcPr>
            <w:tcW w:w="2041" w:type="dxa"/>
            <w:vAlign w:val="center"/>
          </w:tcPr>
          <w:p w14:paraId="6D2EFBA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收藏商品</w:t>
            </w:r>
          </w:p>
        </w:tc>
        <w:tc>
          <w:tcPr>
            <w:tcW w:w="5726" w:type="dxa"/>
            <w:vAlign w:val="center"/>
          </w:tcPr>
          <w:p w14:paraId="563E0B0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买家可将感兴趣商品加入收藏夹，便于后续查看和比较。</w:t>
            </w:r>
          </w:p>
        </w:tc>
      </w:tr>
      <w:tr w:rsidR="001703F1" w14:paraId="770C6EED" w14:textId="77777777">
        <w:trPr>
          <w:jc w:val="center"/>
        </w:trPr>
        <w:tc>
          <w:tcPr>
            <w:tcW w:w="1020" w:type="dxa"/>
            <w:vAlign w:val="center"/>
          </w:tcPr>
          <w:p w14:paraId="22B3C91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F-12</w:t>
            </w:r>
          </w:p>
        </w:tc>
        <w:tc>
          <w:tcPr>
            <w:tcW w:w="2041" w:type="dxa"/>
            <w:vAlign w:val="center"/>
          </w:tcPr>
          <w:p w14:paraId="132EB6F9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提交订单预约</w:t>
            </w:r>
            <w:commentRangeStart w:id="3"/>
            <w:commentRangeEnd w:id="3"/>
            <w:r>
              <w:rPr>
                <w:rStyle w:val="aff6"/>
                <w:rFonts w:cs="宋体" w:hint="eastAsia"/>
                <w:sz w:val="22"/>
                <w:szCs w:val="22"/>
              </w:rPr>
              <w:commentReference w:id="3"/>
            </w:r>
          </w:p>
        </w:tc>
        <w:tc>
          <w:tcPr>
            <w:tcW w:w="5726" w:type="dxa"/>
            <w:vAlign w:val="center"/>
          </w:tcPr>
          <w:p w14:paraId="4533B50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买家对在售商品发起购买预约，系统生成订单并临时锁定商品。</w:t>
            </w:r>
          </w:p>
        </w:tc>
      </w:tr>
      <w:tr w:rsidR="001703F1" w14:paraId="7BC44621" w14:textId="77777777">
        <w:trPr>
          <w:jc w:val="center"/>
        </w:trPr>
        <w:tc>
          <w:tcPr>
            <w:tcW w:w="1020" w:type="dxa"/>
            <w:vAlign w:val="center"/>
          </w:tcPr>
          <w:p w14:paraId="0DC6187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F-13</w:t>
            </w:r>
          </w:p>
        </w:tc>
        <w:tc>
          <w:tcPr>
            <w:tcW w:w="2041" w:type="dxa"/>
            <w:vAlign w:val="center"/>
          </w:tcPr>
          <w:p w14:paraId="34C0F8F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我的订单</w:t>
            </w:r>
          </w:p>
        </w:tc>
        <w:tc>
          <w:tcPr>
            <w:tcW w:w="5726" w:type="dxa"/>
            <w:vAlign w:val="center"/>
          </w:tcPr>
          <w:p w14:paraId="41298A2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展示待确认、待面交、已完成、已取消等订单状态。</w:t>
            </w:r>
          </w:p>
        </w:tc>
      </w:tr>
      <w:tr w:rsidR="001703F1" w14:paraId="5EFC5821" w14:textId="77777777">
        <w:trPr>
          <w:jc w:val="center"/>
        </w:trPr>
        <w:tc>
          <w:tcPr>
            <w:tcW w:w="1020" w:type="dxa"/>
            <w:vAlign w:val="center"/>
          </w:tcPr>
          <w:p w14:paraId="3C2F00E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F-14</w:t>
            </w:r>
          </w:p>
        </w:tc>
        <w:tc>
          <w:tcPr>
            <w:tcW w:w="2041" w:type="dxa"/>
            <w:vAlign w:val="center"/>
          </w:tcPr>
          <w:p w14:paraId="7F37FB9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订单备注</w:t>
            </w:r>
          </w:p>
        </w:tc>
        <w:tc>
          <w:tcPr>
            <w:tcW w:w="5726" w:type="dxa"/>
            <w:vAlign w:val="center"/>
          </w:tcPr>
          <w:p w14:paraId="63A3A9F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支持填写面交时间、地点或补充说明。</w:t>
            </w:r>
          </w:p>
        </w:tc>
      </w:tr>
      <w:tr w:rsidR="001703F1" w14:paraId="23CADD31" w14:textId="77777777">
        <w:trPr>
          <w:jc w:val="center"/>
        </w:trPr>
        <w:tc>
          <w:tcPr>
            <w:tcW w:w="1020" w:type="dxa"/>
            <w:vAlign w:val="center"/>
          </w:tcPr>
          <w:p w14:paraId="09F89CC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lastRenderedPageBreak/>
              <w:t>F-15</w:t>
            </w:r>
          </w:p>
        </w:tc>
        <w:tc>
          <w:tcPr>
            <w:tcW w:w="2041" w:type="dxa"/>
            <w:vAlign w:val="center"/>
          </w:tcPr>
          <w:p w14:paraId="0F25A60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取消订单</w:t>
            </w:r>
          </w:p>
        </w:tc>
        <w:tc>
          <w:tcPr>
            <w:tcW w:w="5726" w:type="dxa"/>
            <w:vAlign w:val="center"/>
          </w:tcPr>
          <w:p w14:paraId="5C6968E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未被卖家确认前，买家可主动取消订单。</w:t>
            </w:r>
          </w:p>
        </w:tc>
      </w:tr>
      <w:tr w:rsidR="001703F1" w14:paraId="7A70A706" w14:textId="77777777">
        <w:trPr>
          <w:jc w:val="center"/>
        </w:trPr>
        <w:tc>
          <w:tcPr>
            <w:tcW w:w="1020" w:type="dxa"/>
            <w:vAlign w:val="center"/>
          </w:tcPr>
          <w:p w14:paraId="691CBEA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F-16</w:t>
            </w:r>
          </w:p>
        </w:tc>
        <w:tc>
          <w:tcPr>
            <w:tcW w:w="2041" w:type="dxa"/>
            <w:vAlign w:val="center"/>
          </w:tcPr>
          <w:p w14:paraId="4109C6D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交易评价</w:t>
            </w:r>
          </w:p>
        </w:tc>
        <w:tc>
          <w:tcPr>
            <w:tcW w:w="5726" w:type="dxa"/>
            <w:vAlign w:val="center"/>
          </w:tcPr>
          <w:p w14:paraId="745A2A8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交易完成后对卖家及商品进行星级评分与文字评价。</w:t>
            </w:r>
          </w:p>
        </w:tc>
      </w:tr>
      <w:tr w:rsidR="001703F1" w14:paraId="4FE9E72A" w14:textId="77777777">
        <w:trPr>
          <w:jc w:val="center"/>
        </w:trPr>
        <w:tc>
          <w:tcPr>
            <w:tcW w:w="1020" w:type="dxa"/>
            <w:vAlign w:val="center"/>
          </w:tcPr>
          <w:p w14:paraId="3E6DE8F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F-17</w:t>
            </w:r>
          </w:p>
        </w:tc>
        <w:tc>
          <w:tcPr>
            <w:tcW w:w="2041" w:type="dxa"/>
            <w:vAlign w:val="center"/>
          </w:tcPr>
          <w:p w14:paraId="2DA3506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浏览历史</w:t>
            </w:r>
          </w:p>
        </w:tc>
        <w:tc>
          <w:tcPr>
            <w:tcW w:w="5726" w:type="dxa"/>
            <w:vAlign w:val="center"/>
          </w:tcPr>
          <w:p w14:paraId="262FE59E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记录最近浏览过的商品，便于快速回看。</w:t>
            </w:r>
          </w:p>
        </w:tc>
      </w:tr>
    </w:tbl>
    <w:p w14:paraId="1D36B125" w14:textId="77777777" w:rsidR="001703F1" w:rsidRDefault="001703F1">
      <w:pPr>
        <w:rPr>
          <w:rFonts w:cs="宋体" w:hint="eastAsia"/>
        </w:rPr>
      </w:pPr>
    </w:p>
    <w:p w14:paraId="5F85641B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3.3 卖家功能需求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041"/>
        <w:gridCol w:w="5726"/>
      </w:tblGrid>
      <w:tr w:rsidR="001703F1" w14:paraId="1B55AD83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7E492EC1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编号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7E9D6743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功能名称</w:t>
            </w:r>
          </w:p>
        </w:tc>
        <w:tc>
          <w:tcPr>
            <w:tcW w:w="5726" w:type="dxa"/>
            <w:shd w:val="clear" w:color="auto" w:fill="D9EAF7"/>
            <w:vAlign w:val="center"/>
          </w:tcPr>
          <w:p w14:paraId="198C7D2C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功能说明</w:t>
            </w:r>
          </w:p>
        </w:tc>
      </w:tr>
      <w:tr w:rsidR="001703F1" w14:paraId="314D28FF" w14:textId="77777777">
        <w:trPr>
          <w:jc w:val="center"/>
        </w:trPr>
        <w:tc>
          <w:tcPr>
            <w:tcW w:w="1020" w:type="dxa"/>
            <w:vAlign w:val="center"/>
          </w:tcPr>
          <w:p w14:paraId="137B615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F-18</w:t>
            </w:r>
          </w:p>
        </w:tc>
        <w:tc>
          <w:tcPr>
            <w:tcW w:w="2041" w:type="dxa"/>
            <w:vAlign w:val="center"/>
          </w:tcPr>
          <w:p w14:paraId="29AE940E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发布商品</w:t>
            </w:r>
          </w:p>
        </w:tc>
        <w:tc>
          <w:tcPr>
            <w:tcW w:w="5726" w:type="dxa"/>
            <w:vAlign w:val="center"/>
          </w:tcPr>
          <w:p w14:paraId="6640F429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填写名称、类别、成色、原价/售价、图片（最多9张）、描述及面交地点后发布。</w:t>
            </w:r>
          </w:p>
        </w:tc>
      </w:tr>
      <w:tr w:rsidR="001703F1" w14:paraId="25A37DA2" w14:textId="77777777">
        <w:trPr>
          <w:jc w:val="center"/>
        </w:trPr>
        <w:tc>
          <w:tcPr>
            <w:tcW w:w="1020" w:type="dxa"/>
            <w:vAlign w:val="center"/>
          </w:tcPr>
          <w:p w14:paraId="7987F4B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F-19</w:t>
            </w:r>
          </w:p>
        </w:tc>
        <w:tc>
          <w:tcPr>
            <w:tcW w:w="2041" w:type="dxa"/>
            <w:vAlign w:val="center"/>
          </w:tcPr>
          <w:p w14:paraId="3F4E16F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AI 标题优化</w:t>
            </w:r>
          </w:p>
        </w:tc>
        <w:tc>
          <w:tcPr>
            <w:tcW w:w="5726" w:type="dxa"/>
            <w:vAlign w:val="center"/>
          </w:tcPr>
          <w:p w14:paraId="07D1F51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输入原始标题后，由 AI 生成更规范且更具吸引力的标题，支持修改与重新生成。</w:t>
            </w:r>
          </w:p>
        </w:tc>
      </w:tr>
      <w:tr w:rsidR="001703F1" w14:paraId="67B4DD80" w14:textId="77777777">
        <w:trPr>
          <w:jc w:val="center"/>
        </w:trPr>
        <w:tc>
          <w:tcPr>
            <w:tcW w:w="1020" w:type="dxa"/>
            <w:vAlign w:val="center"/>
          </w:tcPr>
          <w:p w14:paraId="7110F6F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F-20</w:t>
            </w:r>
          </w:p>
        </w:tc>
        <w:tc>
          <w:tcPr>
            <w:tcW w:w="2041" w:type="dxa"/>
            <w:vAlign w:val="center"/>
          </w:tcPr>
          <w:p w14:paraId="316DD59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AI 描述生成</w:t>
            </w:r>
          </w:p>
        </w:tc>
        <w:tc>
          <w:tcPr>
            <w:tcW w:w="5726" w:type="dxa"/>
            <w:vAlign w:val="center"/>
          </w:tcPr>
          <w:p w14:paraId="5D6AB5F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输入关键词后，由 AI 自动生成商品描述模板，支持人工编辑。</w:t>
            </w:r>
          </w:p>
        </w:tc>
      </w:tr>
      <w:tr w:rsidR="001703F1" w14:paraId="32693627" w14:textId="77777777">
        <w:trPr>
          <w:jc w:val="center"/>
        </w:trPr>
        <w:tc>
          <w:tcPr>
            <w:tcW w:w="1020" w:type="dxa"/>
            <w:vAlign w:val="center"/>
          </w:tcPr>
          <w:p w14:paraId="449BBE6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F-21</w:t>
            </w:r>
          </w:p>
        </w:tc>
        <w:tc>
          <w:tcPr>
            <w:tcW w:w="2041" w:type="dxa"/>
            <w:vAlign w:val="center"/>
          </w:tcPr>
          <w:p w14:paraId="0204474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编辑商品</w:t>
            </w:r>
          </w:p>
        </w:tc>
        <w:tc>
          <w:tcPr>
            <w:tcW w:w="5726" w:type="dxa"/>
            <w:vAlign w:val="center"/>
          </w:tcPr>
          <w:p w14:paraId="73D4315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对价格、描述、图片、面交地点等信息进行修改。</w:t>
            </w:r>
          </w:p>
        </w:tc>
      </w:tr>
      <w:tr w:rsidR="001703F1" w14:paraId="5CA896EC" w14:textId="77777777">
        <w:trPr>
          <w:jc w:val="center"/>
        </w:trPr>
        <w:tc>
          <w:tcPr>
            <w:tcW w:w="1020" w:type="dxa"/>
            <w:vAlign w:val="center"/>
          </w:tcPr>
          <w:p w14:paraId="232DD51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F-22</w:t>
            </w:r>
          </w:p>
        </w:tc>
        <w:tc>
          <w:tcPr>
            <w:tcW w:w="2041" w:type="dxa"/>
            <w:vAlign w:val="center"/>
          </w:tcPr>
          <w:p w14:paraId="29F7496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上下架/删除</w:t>
            </w:r>
          </w:p>
        </w:tc>
        <w:tc>
          <w:tcPr>
            <w:tcW w:w="5726" w:type="dxa"/>
            <w:vAlign w:val="center"/>
          </w:tcPr>
          <w:p w14:paraId="0195691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支持商品上架、下架与逻辑删除；已关联订单或举报记录的商品不得物理删除。</w:t>
            </w:r>
          </w:p>
        </w:tc>
      </w:tr>
      <w:tr w:rsidR="001703F1" w14:paraId="143206A9" w14:textId="77777777">
        <w:trPr>
          <w:jc w:val="center"/>
        </w:trPr>
        <w:tc>
          <w:tcPr>
            <w:tcW w:w="1020" w:type="dxa"/>
            <w:vAlign w:val="center"/>
          </w:tcPr>
          <w:p w14:paraId="7BADBE3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F-23</w:t>
            </w:r>
          </w:p>
        </w:tc>
        <w:tc>
          <w:tcPr>
            <w:tcW w:w="2041" w:type="dxa"/>
            <w:vAlign w:val="center"/>
          </w:tcPr>
          <w:p w14:paraId="07FC0E5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我的商品</w:t>
            </w:r>
          </w:p>
        </w:tc>
        <w:tc>
          <w:tcPr>
            <w:tcW w:w="5726" w:type="dxa"/>
            <w:vAlign w:val="center"/>
          </w:tcPr>
          <w:p w14:paraId="4E1CCC6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按在售、锁定、已售、下架等状态查看本人发布商品。</w:t>
            </w:r>
          </w:p>
        </w:tc>
      </w:tr>
      <w:tr w:rsidR="001703F1" w14:paraId="66D8FCA3" w14:textId="77777777">
        <w:trPr>
          <w:jc w:val="center"/>
        </w:trPr>
        <w:tc>
          <w:tcPr>
            <w:tcW w:w="1020" w:type="dxa"/>
            <w:vAlign w:val="center"/>
          </w:tcPr>
          <w:p w14:paraId="44A09B6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F-24</w:t>
            </w:r>
          </w:p>
        </w:tc>
        <w:tc>
          <w:tcPr>
            <w:tcW w:w="2041" w:type="dxa"/>
            <w:vAlign w:val="center"/>
          </w:tcPr>
          <w:p w14:paraId="46C3D5D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订单管理</w:t>
            </w:r>
          </w:p>
        </w:tc>
        <w:tc>
          <w:tcPr>
            <w:tcW w:w="5726" w:type="dxa"/>
            <w:vAlign w:val="center"/>
          </w:tcPr>
          <w:p w14:paraId="75BBF5D3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查看与本人商品相关的待确认、待面交、已完成、已取消订单。</w:t>
            </w:r>
          </w:p>
        </w:tc>
      </w:tr>
      <w:tr w:rsidR="001703F1" w14:paraId="2A8C5BEF" w14:textId="77777777">
        <w:trPr>
          <w:jc w:val="center"/>
        </w:trPr>
        <w:tc>
          <w:tcPr>
            <w:tcW w:w="1020" w:type="dxa"/>
            <w:vAlign w:val="center"/>
          </w:tcPr>
          <w:p w14:paraId="2931D4D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F-25</w:t>
            </w:r>
          </w:p>
        </w:tc>
        <w:tc>
          <w:tcPr>
            <w:tcW w:w="2041" w:type="dxa"/>
            <w:vAlign w:val="center"/>
          </w:tcPr>
          <w:p w14:paraId="02FF613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确认/取消订单</w:t>
            </w:r>
          </w:p>
        </w:tc>
        <w:tc>
          <w:tcPr>
            <w:tcW w:w="5726" w:type="dxa"/>
            <w:vAlign w:val="center"/>
          </w:tcPr>
          <w:p w14:paraId="46156C9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买家下单后，卖家需在限定时间内确认或取消订单。</w:t>
            </w:r>
          </w:p>
        </w:tc>
      </w:tr>
      <w:tr w:rsidR="001703F1" w14:paraId="311153C5" w14:textId="77777777">
        <w:trPr>
          <w:jc w:val="center"/>
        </w:trPr>
        <w:tc>
          <w:tcPr>
            <w:tcW w:w="1020" w:type="dxa"/>
            <w:vAlign w:val="center"/>
          </w:tcPr>
          <w:p w14:paraId="1D1242D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F-26</w:t>
            </w:r>
          </w:p>
        </w:tc>
        <w:tc>
          <w:tcPr>
            <w:tcW w:w="2041" w:type="dxa"/>
            <w:vAlign w:val="center"/>
          </w:tcPr>
          <w:p w14:paraId="443C8E0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订单通知</w:t>
            </w:r>
          </w:p>
        </w:tc>
        <w:tc>
          <w:tcPr>
            <w:tcW w:w="5726" w:type="dxa"/>
            <w:vAlign w:val="center"/>
          </w:tcPr>
          <w:p w14:paraId="7003D0E3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新订单、取消、超时等事件触发消息提醒。</w:t>
            </w:r>
          </w:p>
        </w:tc>
      </w:tr>
    </w:tbl>
    <w:p w14:paraId="361AE198" w14:textId="77777777" w:rsidR="001703F1" w:rsidRDefault="001703F1">
      <w:pPr>
        <w:rPr>
          <w:rFonts w:cs="宋体" w:hint="eastAsia"/>
        </w:rPr>
      </w:pPr>
    </w:p>
    <w:p w14:paraId="169E5777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3.4 管理员功能需求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154"/>
        <w:gridCol w:w="5613"/>
      </w:tblGrid>
      <w:tr w:rsidR="001703F1" w14:paraId="4F8DE434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343D7168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编号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1C5EF640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功能名称</w:t>
            </w:r>
          </w:p>
        </w:tc>
        <w:tc>
          <w:tcPr>
            <w:tcW w:w="5613" w:type="dxa"/>
            <w:shd w:val="clear" w:color="auto" w:fill="D9EAF7"/>
            <w:vAlign w:val="center"/>
          </w:tcPr>
          <w:p w14:paraId="16EAC406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功能说明</w:t>
            </w:r>
          </w:p>
        </w:tc>
      </w:tr>
      <w:tr w:rsidR="001703F1" w14:paraId="1BE3CFB4" w14:textId="77777777">
        <w:trPr>
          <w:jc w:val="center"/>
        </w:trPr>
        <w:tc>
          <w:tcPr>
            <w:tcW w:w="1020" w:type="dxa"/>
            <w:vAlign w:val="center"/>
          </w:tcPr>
          <w:p w14:paraId="7E77F93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F-27</w:t>
            </w:r>
          </w:p>
        </w:tc>
        <w:tc>
          <w:tcPr>
            <w:tcW w:w="2154" w:type="dxa"/>
            <w:vAlign w:val="center"/>
          </w:tcPr>
          <w:p w14:paraId="0FA14E2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用户管理</w:t>
            </w:r>
          </w:p>
        </w:tc>
        <w:tc>
          <w:tcPr>
            <w:tcW w:w="5613" w:type="dxa"/>
            <w:vAlign w:val="center"/>
          </w:tcPr>
          <w:p w14:paraId="5027DDB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查看用户列表、认证状态，执行禁用、解封等管理操作。</w:t>
            </w:r>
          </w:p>
        </w:tc>
      </w:tr>
      <w:tr w:rsidR="001703F1" w14:paraId="221C1227" w14:textId="77777777">
        <w:trPr>
          <w:jc w:val="center"/>
        </w:trPr>
        <w:tc>
          <w:tcPr>
            <w:tcW w:w="1020" w:type="dxa"/>
            <w:vAlign w:val="center"/>
          </w:tcPr>
          <w:p w14:paraId="4EF43F2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F-28</w:t>
            </w:r>
          </w:p>
        </w:tc>
        <w:tc>
          <w:tcPr>
            <w:tcW w:w="2154" w:type="dxa"/>
            <w:vAlign w:val="center"/>
          </w:tcPr>
          <w:p w14:paraId="7EC73BC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商品管理</w:t>
            </w:r>
          </w:p>
        </w:tc>
        <w:tc>
          <w:tcPr>
            <w:tcW w:w="5613" w:type="dxa"/>
            <w:vAlign w:val="center"/>
          </w:tcPr>
          <w:p w14:paraId="7FCC037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查看全量商品、执行强制下架、审核与敏感词拦截。</w:t>
            </w:r>
          </w:p>
        </w:tc>
      </w:tr>
      <w:tr w:rsidR="001703F1" w14:paraId="75D995CD" w14:textId="77777777">
        <w:trPr>
          <w:jc w:val="center"/>
        </w:trPr>
        <w:tc>
          <w:tcPr>
            <w:tcW w:w="1020" w:type="dxa"/>
            <w:vAlign w:val="center"/>
          </w:tcPr>
          <w:p w14:paraId="4ACF44C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F-29</w:t>
            </w:r>
          </w:p>
        </w:tc>
        <w:tc>
          <w:tcPr>
            <w:tcW w:w="2154" w:type="dxa"/>
            <w:vAlign w:val="center"/>
          </w:tcPr>
          <w:p w14:paraId="413BEE4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订单与交易管理</w:t>
            </w:r>
          </w:p>
        </w:tc>
        <w:tc>
          <w:tcPr>
            <w:tcW w:w="5613" w:type="dxa"/>
            <w:vAlign w:val="center"/>
          </w:tcPr>
          <w:p w14:paraId="5CC51FDE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查看交易记录、异常订单及纠纷记录，支持问题追踪。</w:t>
            </w:r>
          </w:p>
        </w:tc>
      </w:tr>
      <w:tr w:rsidR="001703F1" w14:paraId="328DA2DB" w14:textId="77777777">
        <w:trPr>
          <w:jc w:val="center"/>
        </w:trPr>
        <w:tc>
          <w:tcPr>
            <w:tcW w:w="1020" w:type="dxa"/>
            <w:vAlign w:val="center"/>
          </w:tcPr>
          <w:p w14:paraId="678F1B3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F-30</w:t>
            </w:r>
          </w:p>
        </w:tc>
        <w:tc>
          <w:tcPr>
            <w:tcW w:w="2154" w:type="dxa"/>
            <w:vAlign w:val="center"/>
          </w:tcPr>
          <w:p w14:paraId="7866B3F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举报处理</w:t>
            </w:r>
          </w:p>
        </w:tc>
        <w:tc>
          <w:tcPr>
            <w:tcW w:w="5613" w:type="dxa"/>
            <w:vAlign w:val="center"/>
          </w:tcPr>
          <w:p w14:paraId="2465DA7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查看举报列表、审核凭证、给出处置结果并反馈。</w:t>
            </w:r>
          </w:p>
        </w:tc>
      </w:tr>
      <w:tr w:rsidR="001703F1" w14:paraId="60994E99" w14:textId="77777777">
        <w:trPr>
          <w:jc w:val="center"/>
        </w:trPr>
        <w:tc>
          <w:tcPr>
            <w:tcW w:w="1020" w:type="dxa"/>
            <w:vAlign w:val="center"/>
          </w:tcPr>
          <w:p w14:paraId="766F8C3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F-31</w:t>
            </w:r>
          </w:p>
        </w:tc>
        <w:tc>
          <w:tcPr>
            <w:tcW w:w="2154" w:type="dxa"/>
            <w:vAlign w:val="center"/>
          </w:tcPr>
          <w:p w14:paraId="3373065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公告管理</w:t>
            </w:r>
          </w:p>
        </w:tc>
        <w:tc>
          <w:tcPr>
            <w:tcW w:w="5613" w:type="dxa"/>
            <w:vAlign w:val="center"/>
          </w:tcPr>
          <w:p w14:paraId="1583E21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发布、编辑平台公告及轮播图内容。</w:t>
            </w:r>
          </w:p>
        </w:tc>
      </w:tr>
      <w:tr w:rsidR="001703F1" w14:paraId="7B7473DB" w14:textId="77777777">
        <w:trPr>
          <w:jc w:val="center"/>
        </w:trPr>
        <w:tc>
          <w:tcPr>
            <w:tcW w:w="1020" w:type="dxa"/>
            <w:vAlign w:val="center"/>
          </w:tcPr>
          <w:p w14:paraId="69FC204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F-32</w:t>
            </w:r>
          </w:p>
        </w:tc>
        <w:tc>
          <w:tcPr>
            <w:tcW w:w="2154" w:type="dxa"/>
            <w:vAlign w:val="center"/>
          </w:tcPr>
          <w:p w14:paraId="143E623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敏感词库管理</w:t>
            </w:r>
          </w:p>
        </w:tc>
        <w:tc>
          <w:tcPr>
            <w:tcW w:w="5613" w:type="dxa"/>
            <w:vAlign w:val="center"/>
          </w:tcPr>
          <w:p w14:paraId="7EF74DC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维护违禁词、风险词，商品发布时自动校验。</w:t>
            </w:r>
          </w:p>
        </w:tc>
      </w:tr>
      <w:tr w:rsidR="001703F1" w14:paraId="312D99E6" w14:textId="77777777">
        <w:trPr>
          <w:jc w:val="center"/>
        </w:trPr>
        <w:tc>
          <w:tcPr>
            <w:tcW w:w="1020" w:type="dxa"/>
            <w:vAlign w:val="center"/>
          </w:tcPr>
          <w:p w14:paraId="21481BF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F-33</w:t>
            </w:r>
          </w:p>
        </w:tc>
        <w:tc>
          <w:tcPr>
            <w:tcW w:w="2154" w:type="dxa"/>
            <w:vAlign w:val="center"/>
          </w:tcPr>
          <w:p w14:paraId="45F6AFF2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数据统计报表</w:t>
            </w:r>
          </w:p>
        </w:tc>
        <w:tc>
          <w:tcPr>
            <w:tcW w:w="5613" w:type="dxa"/>
            <w:vAlign w:val="center"/>
          </w:tcPr>
          <w:p w14:paraId="0DF5BD2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按日、周、月统计商品发布量、成交量、热门类别、活跃用户等指标。</w:t>
            </w:r>
          </w:p>
        </w:tc>
      </w:tr>
      <w:tr w:rsidR="001703F1" w14:paraId="7DDD36AC" w14:textId="77777777">
        <w:trPr>
          <w:jc w:val="center"/>
        </w:trPr>
        <w:tc>
          <w:tcPr>
            <w:tcW w:w="1020" w:type="dxa"/>
            <w:vAlign w:val="center"/>
          </w:tcPr>
          <w:p w14:paraId="659FA3A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F-34</w:t>
            </w:r>
          </w:p>
        </w:tc>
        <w:tc>
          <w:tcPr>
            <w:tcW w:w="2154" w:type="dxa"/>
            <w:vAlign w:val="center"/>
          </w:tcPr>
          <w:p w14:paraId="6356D3A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时间筛选统计</w:t>
            </w:r>
          </w:p>
        </w:tc>
        <w:tc>
          <w:tcPr>
            <w:tcW w:w="5613" w:type="dxa"/>
            <w:vAlign w:val="center"/>
          </w:tcPr>
          <w:p w14:paraId="4D2AE79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支持按自定义时间段查看平台运营数据。</w:t>
            </w:r>
          </w:p>
        </w:tc>
      </w:tr>
    </w:tbl>
    <w:p w14:paraId="11CB0CA4" w14:textId="77777777" w:rsidR="001703F1" w:rsidRDefault="001703F1">
      <w:pPr>
        <w:rPr>
          <w:rFonts w:cs="宋体" w:hint="eastAsia"/>
        </w:rPr>
      </w:pPr>
    </w:p>
    <w:p w14:paraId="00EA17AB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3.5 核心功能详细说明</w:t>
      </w:r>
    </w:p>
    <w:p w14:paraId="0628ECE1" w14:textId="77777777" w:rsidR="001703F1" w:rsidRDefault="00000000">
      <w:pPr>
        <w:spacing w:after="80"/>
        <w:rPr>
          <w:rFonts w:cs="宋体" w:hint="eastAsia"/>
        </w:rPr>
      </w:pPr>
      <w:r>
        <w:rPr>
          <w:rFonts w:cs="宋体" w:hint="eastAsia"/>
        </w:rPr>
        <w:t>为便于后续设计与测试，P0 级核心功能需补充前置条件、主流程和异常流程，给出关键示例。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466"/>
        <w:gridCol w:w="2098"/>
        <w:gridCol w:w="3113"/>
        <w:gridCol w:w="2605"/>
      </w:tblGrid>
      <w:tr w:rsidR="001703F1" w14:paraId="65C4A206" w14:textId="77777777">
        <w:trPr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569CBFAA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47E70E1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前置条件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6F42B57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主流程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AB6BCD8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异常处理/约束</w:t>
            </w:r>
          </w:p>
        </w:tc>
      </w:tr>
      <w:tr w:rsidR="001703F1" w14:paraId="6A88B57C" w14:textId="77777777">
        <w:trPr>
          <w:jc w:val="center"/>
        </w:trPr>
        <w:tc>
          <w:tcPr>
            <w:tcW w:w="1587" w:type="dxa"/>
            <w:vAlign w:val="center"/>
          </w:tcPr>
          <w:p w14:paraId="774D75A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学生认证</w:t>
            </w:r>
          </w:p>
        </w:tc>
        <w:tc>
          <w:tcPr>
            <w:tcW w:w="2268" w:type="dxa"/>
            <w:vAlign w:val="center"/>
          </w:tcPr>
          <w:p w14:paraId="0AA4254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用户已登录微信小程序</w:t>
            </w:r>
          </w:p>
        </w:tc>
        <w:tc>
          <w:tcPr>
            <w:tcW w:w="3402" w:type="dxa"/>
            <w:vAlign w:val="center"/>
          </w:tcPr>
          <w:p w14:paraId="794291F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填写学号、姓名、学院等信息并提交；系统校验后更新认证</w:t>
            </w:r>
            <w:r>
              <w:rPr>
                <w:rFonts w:cs="宋体" w:hint="eastAsia"/>
              </w:rPr>
              <w:lastRenderedPageBreak/>
              <w:t>状态</w:t>
            </w:r>
          </w:p>
        </w:tc>
        <w:tc>
          <w:tcPr>
            <w:tcW w:w="2835" w:type="dxa"/>
            <w:vAlign w:val="center"/>
          </w:tcPr>
          <w:p w14:paraId="3D02F66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lastRenderedPageBreak/>
              <w:t>认证失败需提示原因；未认证用户不得使用核心交</w:t>
            </w:r>
            <w:r>
              <w:rPr>
                <w:rFonts w:cs="宋体" w:hint="eastAsia"/>
              </w:rPr>
              <w:lastRenderedPageBreak/>
              <w:t>易功能</w:t>
            </w:r>
          </w:p>
        </w:tc>
      </w:tr>
      <w:tr w:rsidR="001703F1" w14:paraId="57834D8A" w14:textId="77777777">
        <w:trPr>
          <w:jc w:val="center"/>
        </w:trPr>
        <w:tc>
          <w:tcPr>
            <w:tcW w:w="1587" w:type="dxa"/>
            <w:vAlign w:val="center"/>
          </w:tcPr>
          <w:p w14:paraId="53B4CA7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lastRenderedPageBreak/>
              <w:t>发布商品</w:t>
            </w:r>
          </w:p>
        </w:tc>
        <w:tc>
          <w:tcPr>
            <w:tcW w:w="2268" w:type="dxa"/>
            <w:vAlign w:val="center"/>
          </w:tcPr>
          <w:p w14:paraId="4792771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卖家已登录且已认证</w:t>
            </w:r>
          </w:p>
        </w:tc>
        <w:tc>
          <w:tcPr>
            <w:tcW w:w="3402" w:type="dxa"/>
            <w:vAlign w:val="center"/>
          </w:tcPr>
          <w:p w14:paraId="0943B61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填写商品信息并提交；系统执行必填校验、图片数量校验和敏感词检测；通过后发布</w:t>
            </w:r>
          </w:p>
        </w:tc>
        <w:tc>
          <w:tcPr>
            <w:tcW w:w="2835" w:type="dxa"/>
            <w:vAlign w:val="center"/>
          </w:tcPr>
          <w:p w14:paraId="796CA50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存在敏感词、禁售品或图片上传失败时禁止发布并给出提示</w:t>
            </w:r>
          </w:p>
        </w:tc>
      </w:tr>
      <w:tr w:rsidR="001703F1" w14:paraId="3C9E8108" w14:textId="77777777">
        <w:trPr>
          <w:jc w:val="center"/>
        </w:trPr>
        <w:tc>
          <w:tcPr>
            <w:tcW w:w="1587" w:type="dxa"/>
            <w:vAlign w:val="center"/>
          </w:tcPr>
          <w:p w14:paraId="6A2470B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提交订单预约</w:t>
            </w:r>
          </w:p>
        </w:tc>
        <w:tc>
          <w:tcPr>
            <w:tcW w:w="2268" w:type="dxa"/>
            <w:vAlign w:val="center"/>
          </w:tcPr>
          <w:p w14:paraId="6FCD281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买家已登录且已认证；商品状态为在售</w:t>
            </w:r>
          </w:p>
        </w:tc>
        <w:tc>
          <w:tcPr>
            <w:tcW w:w="3402" w:type="dxa"/>
            <w:vAlign w:val="center"/>
          </w:tcPr>
          <w:p w14:paraId="0E2C2645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买家提交订单；系统校验商品状态；生成订单；商品进入锁定状态；通知卖家</w:t>
            </w:r>
          </w:p>
        </w:tc>
        <w:tc>
          <w:tcPr>
            <w:tcW w:w="2835" w:type="dxa"/>
            <w:vAlign w:val="center"/>
          </w:tcPr>
          <w:p w14:paraId="786EB85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商品已锁定或已售时禁止下单；重复下单需提示失败原因</w:t>
            </w:r>
          </w:p>
        </w:tc>
      </w:tr>
      <w:tr w:rsidR="001703F1" w14:paraId="4637BDAB" w14:textId="77777777">
        <w:trPr>
          <w:jc w:val="center"/>
        </w:trPr>
        <w:tc>
          <w:tcPr>
            <w:tcW w:w="1587" w:type="dxa"/>
            <w:vAlign w:val="center"/>
          </w:tcPr>
          <w:p w14:paraId="54CB722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卖家确认订单</w:t>
            </w:r>
          </w:p>
        </w:tc>
        <w:tc>
          <w:tcPr>
            <w:tcW w:w="2268" w:type="dxa"/>
            <w:vAlign w:val="center"/>
          </w:tcPr>
          <w:p w14:paraId="4DA2CFF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订单处于待确认状态</w:t>
            </w:r>
          </w:p>
        </w:tc>
        <w:tc>
          <w:tcPr>
            <w:tcW w:w="3402" w:type="dxa"/>
            <w:vAlign w:val="center"/>
          </w:tcPr>
          <w:p w14:paraId="78944BE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卖家确认订单后，订单进入待面交状态，并向买家发送通知</w:t>
            </w:r>
          </w:p>
        </w:tc>
        <w:tc>
          <w:tcPr>
            <w:tcW w:w="2835" w:type="dxa"/>
            <w:vAlign w:val="center"/>
          </w:tcPr>
          <w:p w14:paraId="0D45A46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超过时限未处理则自动取消并恢复商品为在售</w:t>
            </w:r>
          </w:p>
        </w:tc>
      </w:tr>
      <w:tr w:rsidR="001703F1" w14:paraId="0E508BDC" w14:textId="77777777">
        <w:trPr>
          <w:jc w:val="center"/>
        </w:trPr>
        <w:tc>
          <w:tcPr>
            <w:tcW w:w="1587" w:type="dxa"/>
            <w:vAlign w:val="center"/>
          </w:tcPr>
          <w:p w14:paraId="42083C0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交易评价</w:t>
            </w:r>
          </w:p>
        </w:tc>
        <w:tc>
          <w:tcPr>
            <w:tcW w:w="2268" w:type="dxa"/>
            <w:vAlign w:val="center"/>
          </w:tcPr>
          <w:p w14:paraId="541514F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订单状态为已完成</w:t>
            </w:r>
          </w:p>
        </w:tc>
        <w:tc>
          <w:tcPr>
            <w:tcW w:w="3402" w:type="dxa"/>
            <w:vAlign w:val="center"/>
          </w:tcPr>
          <w:p w14:paraId="4E9A6C2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买家提交星级与文字评价；系统保存并展示</w:t>
            </w:r>
          </w:p>
        </w:tc>
        <w:tc>
          <w:tcPr>
            <w:tcW w:w="2835" w:type="dxa"/>
            <w:vAlign w:val="center"/>
          </w:tcPr>
          <w:p w14:paraId="5C1DABA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未完成订单不可评价；违规评价内容需拦截或转人工审核</w:t>
            </w:r>
          </w:p>
        </w:tc>
      </w:tr>
    </w:tbl>
    <w:p w14:paraId="07B7EEBF" w14:textId="77777777" w:rsidR="001703F1" w:rsidRDefault="001703F1">
      <w:pPr>
        <w:rPr>
          <w:rFonts w:cs="宋体" w:hint="eastAsia"/>
        </w:rPr>
      </w:pPr>
    </w:p>
    <w:p w14:paraId="1EC13DAA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四、核心</w:t>
      </w:r>
      <w:r>
        <w:rPr>
          <w:rFonts w:ascii="宋体" w:eastAsia="宋体" w:hAnsi="宋体" w:cs="宋体" w:hint="eastAsia"/>
          <w:lang w:eastAsia="zh-CN"/>
        </w:rPr>
        <w:t>业务</w:t>
      </w:r>
      <w:r>
        <w:rPr>
          <w:rFonts w:ascii="宋体" w:eastAsia="宋体" w:hAnsi="宋体" w:cs="宋体" w:hint="eastAsia"/>
        </w:rPr>
        <w:t>对象与</w:t>
      </w:r>
      <w:r>
        <w:rPr>
          <w:rFonts w:ascii="宋体" w:eastAsia="宋体" w:hAnsi="宋体" w:cs="宋体" w:hint="eastAsia"/>
          <w:lang w:eastAsia="zh-CN"/>
        </w:rPr>
        <w:t>关键状态说明</w:t>
      </w:r>
      <w:commentRangeStart w:id="4"/>
      <w:commentRangeEnd w:id="4"/>
      <w:r>
        <w:rPr>
          <w:rStyle w:val="aff6"/>
          <w:rFonts w:ascii="宋体" w:eastAsia="宋体" w:hAnsi="宋体" w:cs="宋体" w:hint="eastAsia"/>
          <w:sz w:val="30"/>
          <w:szCs w:val="28"/>
        </w:rPr>
        <w:commentReference w:id="4"/>
      </w:r>
    </w:p>
    <w:p w14:paraId="2098B6E3" w14:textId="77777777" w:rsidR="001703F1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4.1 核心</w:t>
      </w:r>
      <w:r>
        <w:rPr>
          <w:rFonts w:ascii="宋体" w:eastAsia="宋体" w:hAnsi="宋体" w:cs="宋体" w:hint="eastAsia"/>
          <w:lang w:eastAsia="zh-CN"/>
        </w:rPr>
        <w:t>业务</w:t>
      </w:r>
      <w:r>
        <w:rPr>
          <w:rFonts w:ascii="宋体" w:eastAsia="宋体" w:hAnsi="宋体" w:cs="宋体" w:hint="eastAsia"/>
        </w:rPr>
        <w:t>对象</w:t>
      </w:r>
    </w:p>
    <w:tbl>
      <w:tblPr>
        <w:tblW w:w="6519" w:type="dxa"/>
        <w:jc w:val="center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92"/>
        <w:gridCol w:w="4827"/>
      </w:tblGrid>
      <w:tr w:rsidR="001703F1" w14:paraId="6931749D" w14:textId="77777777">
        <w:trPr>
          <w:trHeight w:val="331"/>
          <w:tblHeader/>
          <w:jc w:val="center"/>
        </w:trPr>
        <w:tc>
          <w:tcPr>
            <w:tcW w:w="1669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5D0B4D2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  <w:sz w:val="24"/>
                <w:szCs w:val="24"/>
                <w:lang w:eastAsia="zh-CN" w:bidi="ar"/>
              </w:rPr>
              <w:t>业务对象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16DC3F9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  <w:sz w:val="24"/>
                <w:szCs w:val="24"/>
                <w:lang w:eastAsia="zh-CN" w:bidi="ar"/>
              </w:rPr>
              <w:t>说明</w:t>
            </w:r>
          </w:p>
        </w:tc>
      </w:tr>
      <w:tr w:rsidR="001703F1" w14:paraId="553A5000" w14:textId="77777777">
        <w:trPr>
          <w:trHeight w:val="665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8ABEC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用户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6E89A" w14:textId="77777777" w:rsidR="001703F1" w:rsidRDefault="00000000">
            <w:pPr>
              <w:spacing w:line="240" w:lineRule="auto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平台使用者，包括买家、卖家和管理员</w:t>
            </w:r>
          </w:p>
        </w:tc>
      </w:tr>
      <w:tr w:rsidR="001703F1" w14:paraId="161B8E43" w14:textId="77777777">
        <w:trPr>
          <w:trHeight w:val="585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B7C8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商品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7C7D" w14:textId="77777777" w:rsidR="001703F1" w:rsidRDefault="00000000">
            <w:pPr>
              <w:spacing w:line="240" w:lineRule="auto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卖家发布的二手物品信息</w:t>
            </w:r>
          </w:p>
        </w:tc>
      </w:tr>
      <w:tr w:rsidR="001703F1" w14:paraId="10D2D243" w14:textId="77777777">
        <w:trPr>
          <w:trHeight w:val="585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39B18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订单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DC962" w14:textId="77777777" w:rsidR="001703F1" w:rsidRDefault="00000000">
            <w:pPr>
              <w:spacing w:line="240" w:lineRule="auto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买家与卖家之间的交易预约记录</w:t>
            </w:r>
          </w:p>
        </w:tc>
      </w:tr>
      <w:tr w:rsidR="001703F1" w14:paraId="063C0FFC" w14:textId="77777777">
        <w:trPr>
          <w:trHeight w:val="665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4479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举报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427C" w14:textId="77777777" w:rsidR="001703F1" w:rsidRDefault="00000000">
            <w:pPr>
              <w:spacing w:line="240" w:lineRule="auto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用户对违规商品或用户提交的反馈记录</w:t>
            </w:r>
          </w:p>
        </w:tc>
      </w:tr>
      <w:tr w:rsidR="001703F1" w14:paraId="5B25ED97" w14:textId="77777777">
        <w:trPr>
          <w:trHeight w:val="579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E8F7D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评价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1D4C" w14:textId="77777777" w:rsidR="001703F1" w:rsidRDefault="00000000">
            <w:pPr>
              <w:spacing w:line="240" w:lineRule="auto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交易完成后的反馈信息</w:t>
            </w:r>
          </w:p>
        </w:tc>
      </w:tr>
      <w:tr w:rsidR="001703F1" w14:paraId="330073EC" w14:textId="77777777">
        <w:trPr>
          <w:trHeight w:val="544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D7C80" w14:textId="77777777" w:rsidR="001703F1" w:rsidRDefault="00000000">
            <w:pPr>
              <w:spacing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公告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7F341" w14:textId="77777777" w:rsidR="001703F1" w:rsidRDefault="00000000">
            <w:pPr>
              <w:spacing w:line="240" w:lineRule="auto"/>
              <w:rPr>
                <w:rFonts w:cs="宋体" w:hint="eastAsia"/>
              </w:rPr>
            </w:pPr>
            <w:r>
              <w:rPr>
                <w:rFonts w:cs="宋体" w:hint="eastAsia"/>
                <w:sz w:val="24"/>
                <w:szCs w:val="24"/>
                <w:lang w:eastAsia="zh-CN" w:bidi="ar"/>
              </w:rPr>
              <w:t>管理员发布的平台通知</w:t>
            </w:r>
          </w:p>
        </w:tc>
      </w:tr>
    </w:tbl>
    <w:p w14:paraId="2E1075D4" w14:textId="77777777" w:rsidR="001703F1" w:rsidRDefault="001703F1">
      <w:pPr>
        <w:rPr>
          <w:rFonts w:cs="宋体" w:hint="eastAsia"/>
        </w:rPr>
      </w:pPr>
    </w:p>
    <w:p w14:paraId="2852250F" w14:textId="77777777" w:rsidR="001703F1" w:rsidRDefault="00000000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</w:rPr>
        <w:t>4.2 商品</w:t>
      </w:r>
      <w:r>
        <w:rPr>
          <w:rFonts w:ascii="宋体" w:eastAsia="宋体" w:hAnsi="宋体" w:cs="宋体" w:hint="eastAsia"/>
          <w:lang w:eastAsia="zh-CN"/>
        </w:rPr>
        <w:t>关键</w:t>
      </w:r>
      <w:r>
        <w:rPr>
          <w:rFonts w:ascii="宋体" w:eastAsia="宋体" w:hAnsi="宋体" w:cs="宋体" w:hint="eastAsia"/>
        </w:rPr>
        <w:t>状态</w:t>
      </w:r>
      <w:r>
        <w:rPr>
          <w:rFonts w:ascii="宋体" w:eastAsia="宋体" w:hAnsi="宋体" w:cs="宋体" w:hint="eastAsia"/>
          <w:lang w:eastAsia="zh-CN"/>
        </w:rPr>
        <w:t>说明</w:t>
      </w:r>
    </w:p>
    <w:p w14:paraId="75864EB8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在售：商品已发布且可被买家查看与下单。</w:t>
      </w:r>
    </w:p>
    <w:p w14:paraId="0A339C4D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锁定：买家已提交订单预约，等待卖家处理期间暂不可再次下单。</w:t>
      </w:r>
    </w:p>
    <w:p w14:paraId="2A8750F0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已售：订单完成后商品转为已售。</w:t>
      </w:r>
    </w:p>
    <w:p w14:paraId="44FAF601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下架：卖家主动下架或管理员强制下架后，商品不再前台展示。</w:t>
      </w:r>
    </w:p>
    <w:p w14:paraId="1CB77AD8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删除：仅允许逻辑删除；存在订单、举报或审计记录的商品必须保留后台留痕。</w:t>
      </w:r>
    </w:p>
    <w:p w14:paraId="0EBFCD80" w14:textId="77777777" w:rsidR="001703F1" w:rsidRDefault="00000000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</w:rPr>
        <w:lastRenderedPageBreak/>
        <w:t>4.3 订单</w:t>
      </w:r>
      <w:r>
        <w:rPr>
          <w:rFonts w:ascii="宋体" w:eastAsia="宋体" w:hAnsi="宋体" w:cs="宋体" w:hint="eastAsia"/>
          <w:lang w:eastAsia="zh-CN"/>
        </w:rPr>
        <w:t>关键</w:t>
      </w:r>
      <w:r>
        <w:rPr>
          <w:rFonts w:ascii="宋体" w:eastAsia="宋体" w:hAnsi="宋体" w:cs="宋体" w:hint="eastAsia"/>
        </w:rPr>
        <w:t>状态</w:t>
      </w:r>
      <w:r>
        <w:rPr>
          <w:rFonts w:ascii="宋体" w:eastAsia="宋体" w:hAnsi="宋体" w:cs="宋体" w:hint="eastAsia"/>
          <w:lang w:eastAsia="zh-CN"/>
        </w:rPr>
        <w:t>说明</w:t>
      </w:r>
    </w:p>
    <w:p w14:paraId="17854BDD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待确认：买家提交订单后生成，等待卖家确认。</w:t>
      </w:r>
    </w:p>
    <w:p w14:paraId="318F4E49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待面交：卖家确认订单后进入该状态。</w:t>
      </w:r>
    </w:p>
    <w:p w14:paraId="36D17300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已完成：线下交易完成后，订单关闭并可进入评价流程。</w:t>
      </w:r>
    </w:p>
    <w:p w14:paraId="1ABF0BE5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已取消：买家主动取消、卖家拒绝、系统超时自动取消均会进入该状态。</w:t>
      </w:r>
    </w:p>
    <w:p w14:paraId="061CADD4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异常关闭：因商品违规、账号异常或管理员介入处理导致订单终止。</w:t>
      </w:r>
    </w:p>
    <w:p w14:paraId="42DDB410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五、业务规则与约束</w:t>
      </w:r>
    </w:p>
    <w:p w14:paraId="37A3D4A2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1.</w:t>
      </w:r>
      <w:r>
        <w:rPr>
          <w:rFonts w:cs="宋体" w:hint="eastAsia"/>
        </w:rPr>
        <w:t>用户必须完成微信登录，并在通过学生认证后方可使用商品发布、下单预约等核心功能。</w:t>
      </w:r>
    </w:p>
    <w:p w14:paraId="25D2AB46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2.</w:t>
      </w:r>
      <w:r>
        <w:rPr>
          <w:rFonts w:cs="宋体" w:hint="eastAsia"/>
        </w:rPr>
        <w:t>商品发布前必须通过必填校验、图片数量校验及敏感词检测；管理员可对违规商品执行强制下架。</w:t>
      </w:r>
    </w:p>
    <w:p w14:paraId="00F8884B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3.</w:t>
      </w:r>
      <w:r>
        <w:rPr>
          <w:rFonts w:cs="宋体" w:hint="eastAsia"/>
        </w:rPr>
        <w:t>同一商品在同一时间仅允许一个有效订单处于锁定状态。</w:t>
      </w:r>
    </w:p>
    <w:p w14:paraId="4CB7DFC3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4.</w:t>
      </w:r>
      <w:r>
        <w:rPr>
          <w:rFonts w:cs="宋体" w:hint="eastAsia"/>
        </w:rPr>
        <w:t>商品被锁定后，卖家需在规定时限内处理；超时未处理则系统自动取消订单并恢复商品为在售。</w:t>
      </w:r>
    </w:p>
    <w:p w14:paraId="1E0C74A9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5.</w:t>
      </w:r>
      <w:r>
        <w:rPr>
          <w:rFonts w:cs="宋体" w:hint="eastAsia"/>
        </w:rPr>
        <w:t>买家联系方式等隐私信息仅在必要范围内向交易双方展示，其他用户界面需进行脱敏处理。</w:t>
      </w:r>
    </w:p>
    <w:p w14:paraId="69A72139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6.</w:t>
      </w:r>
      <w:r>
        <w:rPr>
          <w:rFonts w:cs="宋体" w:hint="eastAsia"/>
        </w:rPr>
        <w:t>禁售品类包括但不限于违法物品、危险品、食品、盗版物、侵权物品等，平台有权拦截和下架。</w:t>
      </w:r>
    </w:p>
    <w:p w14:paraId="637D00AE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7.</w:t>
      </w:r>
      <w:r>
        <w:rPr>
          <w:rFonts w:cs="宋体" w:hint="eastAsia"/>
        </w:rPr>
        <w:t>AI 生成的标题和描述仅作为辅助建议，最终发布内容由用户自行确认并承担责任。</w:t>
      </w:r>
    </w:p>
    <w:p w14:paraId="52A4AD69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8.</w:t>
      </w:r>
      <w:r>
        <w:rPr>
          <w:rFonts w:cs="宋体" w:hint="eastAsia"/>
        </w:rPr>
        <w:t>平台不提供在线支付，不承担资金担保责任，不直接介入线下交割过程。</w:t>
      </w:r>
    </w:p>
    <w:p w14:paraId="66E83259" w14:textId="77777777" w:rsidR="001703F1" w:rsidRDefault="00000000">
      <w:pPr>
        <w:pStyle w:val="a"/>
        <w:numPr>
          <w:ilvl w:val="0"/>
          <w:numId w:val="0"/>
        </w:numPr>
        <w:tabs>
          <w:tab w:val="clear" w:pos="360"/>
        </w:tabs>
        <w:spacing w:after="40"/>
        <w:rPr>
          <w:rFonts w:cs="宋体" w:hint="eastAsia"/>
        </w:rPr>
      </w:pPr>
      <w:r>
        <w:rPr>
          <w:rFonts w:cs="宋体" w:hint="eastAsia"/>
          <w:lang w:eastAsia="zh-CN"/>
        </w:rPr>
        <w:t>9.</w:t>
      </w:r>
      <w:r>
        <w:rPr>
          <w:rFonts w:cs="宋体" w:hint="eastAsia"/>
        </w:rPr>
        <w:t>管理员权限必须独立校验，所有管理操作应记录日志，以便追踪与审计。</w:t>
      </w:r>
    </w:p>
    <w:p w14:paraId="5D7C92F9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六、非功能需求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636"/>
      </w:tblGrid>
      <w:tr w:rsidR="001703F1" w14:paraId="107DD1EA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7CB432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类型</w:t>
            </w:r>
          </w:p>
        </w:tc>
        <w:tc>
          <w:tcPr>
            <w:tcW w:w="7937" w:type="dxa"/>
            <w:shd w:val="clear" w:color="auto" w:fill="D9EAF7"/>
            <w:vAlign w:val="center"/>
          </w:tcPr>
          <w:p w14:paraId="6816F3F2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具体要求</w:t>
            </w:r>
          </w:p>
        </w:tc>
      </w:tr>
      <w:tr w:rsidR="001703F1" w14:paraId="60221C05" w14:textId="77777777">
        <w:trPr>
          <w:jc w:val="center"/>
        </w:trPr>
        <w:tc>
          <w:tcPr>
            <w:tcW w:w="1701" w:type="dxa"/>
            <w:vAlign w:val="center"/>
          </w:tcPr>
          <w:p w14:paraId="722FDD3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性能需求</w:t>
            </w:r>
          </w:p>
        </w:tc>
        <w:tc>
          <w:tcPr>
            <w:tcW w:w="7937" w:type="dxa"/>
            <w:vAlign w:val="center"/>
          </w:tcPr>
          <w:p w14:paraId="308FC84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首页首屏加载时间不超过 2 秒；搜索结果响应时间不超过 1 秒；商品列表滚动流畅，无明显卡顿。</w:t>
            </w:r>
          </w:p>
        </w:tc>
      </w:tr>
      <w:tr w:rsidR="001703F1" w14:paraId="18FCBE14" w14:textId="77777777">
        <w:trPr>
          <w:jc w:val="center"/>
        </w:trPr>
        <w:tc>
          <w:tcPr>
            <w:tcW w:w="1701" w:type="dxa"/>
            <w:vAlign w:val="center"/>
          </w:tcPr>
          <w:p w14:paraId="25AB65EE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可用性需求</w:t>
            </w:r>
          </w:p>
        </w:tc>
        <w:tc>
          <w:tcPr>
            <w:tcW w:w="7937" w:type="dxa"/>
            <w:vAlign w:val="center"/>
          </w:tcPr>
          <w:p w14:paraId="553FC6A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界面简洁清晰，符合大学生使用习惯；核心操作路径原则上不超过 3 步；关键按钮具备明确反馈。</w:t>
            </w:r>
          </w:p>
        </w:tc>
      </w:tr>
      <w:tr w:rsidR="001703F1" w14:paraId="4A999B62" w14:textId="77777777">
        <w:trPr>
          <w:jc w:val="center"/>
        </w:trPr>
        <w:tc>
          <w:tcPr>
            <w:tcW w:w="1701" w:type="dxa"/>
            <w:vAlign w:val="center"/>
          </w:tcPr>
          <w:p w14:paraId="5224764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兼容性需求</w:t>
            </w:r>
          </w:p>
        </w:tc>
        <w:tc>
          <w:tcPr>
            <w:tcW w:w="7937" w:type="dxa"/>
            <w:vAlign w:val="center"/>
          </w:tcPr>
          <w:p w14:paraId="3E2BA4E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运行于微信小程序环境，兼容 iOS 12 及以上、Android 8 及以上主流设备。</w:t>
            </w:r>
          </w:p>
        </w:tc>
      </w:tr>
      <w:tr w:rsidR="001703F1" w14:paraId="2C34D4F8" w14:textId="77777777">
        <w:trPr>
          <w:jc w:val="center"/>
        </w:trPr>
        <w:tc>
          <w:tcPr>
            <w:tcW w:w="1701" w:type="dxa"/>
            <w:vAlign w:val="center"/>
          </w:tcPr>
          <w:p w14:paraId="208CEEE3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界面需求</w:t>
            </w:r>
          </w:p>
        </w:tc>
        <w:tc>
          <w:tcPr>
            <w:tcW w:w="7937" w:type="dxa"/>
            <w:vAlign w:val="center"/>
          </w:tcPr>
          <w:p w14:paraId="2A37B6F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采用卡片式商品展示；底部导航包含首页、发布、消息、我的；整体视觉风格简洁、校园化。</w:t>
            </w:r>
          </w:p>
        </w:tc>
      </w:tr>
      <w:tr w:rsidR="001703F1" w14:paraId="27FE6E9C" w14:textId="77777777">
        <w:trPr>
          <w:jc w:val="center"/>
        </w:trPr>
        <w:tc>
          <w:tcPr>
            <w:tcW w:w="1701" w:type="dxa"/>
            <w:vAlign w:val="center"/>
          </w:tcPr>
          <w:p w14:paraId="24C8F5A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数据需求</w:t>
            </w:r>
          </w:p>
        </w:tc>
        <w:tc>
          <w:tcPr>
            <w:tcW w:w="7937" w:type="dxa"/>
            <w:vAlign w:val="center"/>
          </w:tcPr>
          <w:p w14:paraId="7A16CE6B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用户、商品、订单、评价、举报等核心数据需持久化存储于云数据库，并支持备份恢复。</w:t>
            </w:r>
          </w:p>
        </w:tc>
      </w:tr>
      <w:tr w:rsidR="001703F1" w14:paraId="515A7D2F" w14:textId="77777777">
        <w:trPr>
          <w:jc w:val="center"/>
        </w:trPr>
        <w:tc>
          <w:tcPr>
            <w:tcW w:w="1701" w:type="dxa"/>
            <w:vAlign w:val="center"/>
          </w:tcPr>
          <w:p w14:paraId="45BF1A6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安全需求</w:t>
            </w:r>
          </w:p>
        </w:tc>
        <w:tc>
          <w:tcPr>
            <w:tcW w:w="7937" w:type="dxa"/>
            <w:vAlign w:val="center"/>
          </w:tcPr>
          <w:p w14:paraId="5972205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用户身份与权限校验需在服务端执行；敏感信息加密存储或脱敏展示；接口通信应采用安全传输方式。</w:t>
            </w:r>
          </w:p>
        </w:tc>
      </w:tr>
      <w:tr w:rsidR="001703F1" w14:paraId="68B5481A" w14:textId="77777777">
        <w:trPr>
          <w:jc w:val="center"/>
        </w:trPr>
        <w:tc>
          <w:tcPr>
            <w:tcW w:w="1701" w:type="dxa"/>
            <w:vAlign w:val="center"/>
          </w:tcPr>
          <w:p w14:paraId="62CB7D2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可靠性需求</w:t>
            </w:r>
          </w:p>
        </w:tc>
        <w:tc>
          <w:tcPr>
            <w:tcW w:w="7937" w:type="dxa"/>
            <w:vAlign w:val="center"/>
          </w:tcPr>
          <w:p w14:paraId="32372A46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订单状态不可丢失；购买预约、确认等关键操作需进行二次确认或防误操作提示；异常情况下需给出明确提示。</w:t>
            </w:r>
          </w:p>
        </w:tc>
      </w:tr>
      <w:tr w:rsidR="001703F1" w14:paraId="182E9380" w14:textId="77777777">
        <w:trPr>
          <w:jc w:val="center"/>
        </w:trPr>
        <w:tc>
          <w:tcPr>
            <w:tcW w:w="1701" w:type="dxa"/>
            <w:vAlign w:val="center"/>
          </w:tcPr>
          <w:p w14:paraId="59456E51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可维护性需求</w:t>
            </w:r>
          </w:p>
        </w:tc>
        <w:tc>
          <w:tcPr>
            <w:tcW w:w="7937" w:type="dxa"/>
            <w:vAlign w:val="center"/>
          </w:tcPr>
          <w:p w14:paraId="5358F3E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文档、数据库字段、接口定义与测试用例应保持一致，便于后期维护和扩展。</w:t>
            </w:r>
          </w:p>
        </w:tc>
      </w:tr>
      <w:tr w:rsidR="001703F1" w14:paraId="66211600" w14:textId="77777777">
        <w:trPr>
          <w:jc w:val="center"/>
        </w:trPr>
        <w:tc>
          <w:tcPr>
            <w:tcW w:w="1701" w:type="dxa"/>
            <w:vAlign w:val="center"/>
          </w:tcPr>
          <w:p w14:paraId="0CED977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文档与交付</w:t>
            </w:r>
          </w:p>
        </w:tc>
        <w:tc>
          <w:tcPr>
            <w:tcW w:w="7937" w:type="dxa"/>
            <w:vAlign w:val="center"/>
          </w:tcPr>
          <w:p w14:paraId="59AB7DF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需形成需求文档、设计文档、测试报告、部署说明和用户使用说明。</w:t>
            </w:r>
          </w:p>
        </w:tc>
      </w:tr>
      <w:tr w:rsidR="001703F1" w14:paraId="2F4D65EA" w14:textId="77777777">
        <w:trPr>
          <w:jc w:val="center"/>
        </w:trPr>
        <w:tc>
          <w:tcPr>
            <w:tcW w:w="1701" w:type="dxa"/>
            <w:vAlign w:val="center"/>
          </w:tcPr>
          <w:p w14:paraId="710FD4DF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资源与进度约束</w:t>
            </w:r>
          </w:p>
        </w:tc>
        <w:tc>
          <w:tcPr>
            <w:tcW w:w="7937" w:type="dxa"/>
            <w:vAlign w:val="center"/>
          </w:tcPr>
          <w:p w14:paraId="1FCDB237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 xml:space="preserve">项目以微信云开发等免费或低成本资源为主，计划在 </w:t>
            </w:r>
            <w:r>
              <w:rPr>
                <w:rFonts w:cs="宋体" w:hint="eastAsia"/>
                <w:lang w:eastAsia="zh-CN"/>
              </w:rPr>
              <w:t>8</w:t>
            </w:r>
            <w:r>
              <w:rPr>
                <w:rFonts w:cs="宋体" w:hint="eastAsia"/>
              </w:rPr>
              <w:t xml:space="preserve"> 周内完成需求、开发、测试与验收。</w:t>
            </w:r>
          </w:p>
        </w:tc>
      </w:tr>
    </w:tbl>
    <w:p w14:paraId="0E496068" w14:textId="77777777" w:rsidR="001703F1" w:rsidRDefault="001703F1">
      <w:pPr>
        <w:rPr>
          <w:rFonts w:cs="宋体" w:hint="eastAsia"/>
        </w:rPr>
      </w:pPr>
    </w:p>
    <w:p w14:paraId="2BC4B35B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七、用户故事</w:t>
      </w:r>
      <w:commentRangeStart w:id="5"/>
      <w:commentRangeEnd w:id="5"/>
      <w:r>
        <w:rPr>
          <w:rStyle w:val="aff6"/>
          <w:rFonts w:ascii="宋体" w:eastAsia="宋体" w:hAnsi="宋体" w:cs="宋体" w:hint="eastAsia"/>
          <w:sz w:val="30"/>
          <w:szCs w:val="28"/>
        </w:rPr>
        <w:commentReference w:id="5"/>
      </w:r>
    </w:p>
    <w:p w14:paraId="1CAC4AE3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作为买家，我希望平台要求学生认证，以便减少校外人员进入，提升交易安全性。</w:t>
      </w:r>
    </w:p>
    <w:p w14:paraId="14A882BA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作为买家，我希望能够按类别、价格和成色筛选商品，以便更快找到合适的目标物品。</w:t>
      </w:r>
    </w:p>
    <w:p w14:paraId="17C2536E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作为买家，我希望可以收藏并评价商品，以便后续对比并为其他同学提供参考。</w:t>
      </w:r>
    </w:p>
    <w:p w14:paraId="40C8F253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作为卖家，我希望系统提供 AI 辅助标题和描述生成功能，以便提高商品发布效率。</w:t>
      </w:r>
    </w:p>
    <w:p w14:paraId="0DEE0A07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作为卖家，我希望订单状态变化时能收到及时提醒，以便避免漏单和延迟处理。</w:t>
      </w:r>
    </w:p>
    <w:p w14:paraId="20CA73AD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作为卖家，我希望下单后的商品能临时锁定，以便避免同一商品被多人同时预约。</w:t>
      </w:r>
    </w:p>
    <w:p w14:paraId="7B3EFA0C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作为管理员，我希望能够审核举报、处理违规商品和违规用户，以便维护平台秩序。</w:t>
      </w:r>
    </w:p>
    <w:p w14:paraId="7A147624" w14:textId="77777777" w:rsidR="001703F1" w:rsidRDefault="00000000">
      <w:pPr>
        <w:pStyle w:val="a0"/>
        <w:spacing w:after="40"/>
        <w:rPr>
          <w:rFonts w:cs="宋体" w:hint="eastAsia"/>
        </w:rPr>
      </w:pPr>
      <w:r>
        <w:rPr>
          <w:rFonts w:cs="宋体" w:hint="eastAsia"/>
        </w:rPr>
        <w:t>作为管理员，我希望查看统计报表与公告管理功能，以便掌握平台运行情况并及时发布通知。</w:t>
      </w:r>
    </w:p>
    <w:p w14:paraId="36E09840" w14:textId="77777777" w:rsidR="001703F1" w:rsidRDefault="00000000">
      <w:pPr>
        <w:pStyle w:val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八、需求优先级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7518"/>
      </w:tblGrid>
      <w:tr w:rsidR="001703F1" w14:paraId="33D1B9BF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2A42872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优先级</w:t>
            </w:r>
          </w:p>
        </w:tc>
        <w:tc>
          <w:tcPr>
            <w:tcW w:w="7824" w:type="dxa"/>
            <w:shd w:val="clear" w:color="auto" w:fill="D9EAF7"/>
            <w:vAlign w:val="center"/>
          </w:tcPr>
          <w:p w14:paraId="6130D189" w14:textId="77777777" w:rsidR="001703F1" w:rsidRDefault="00000000">
            <w:pPr>
              <w:spacing w:after="0" w:line="240" w:lineRule="auto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  <w:b/>
              </w:rPr>
              <w:t>功能范围</w:t>
            </w:r>
          </w:p>
        </w:tc>
      </w:tr>
      <w:tr w:rsidR="001703F1" w14:paraId="627B67B5" w14:textId="77777777">
        <w:trPr>
          <w:jc w:val="center"/>
        </w:trPr>
        <w:tc>
          <w:tcPr>
            <w:tcW w:w="1814" w:type="dxa"/>
            <w:vAlign w:val="center"/>
          </w:tcPr>
          <w:p w14:paraId="2E8991C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P0（必须）</w:t>
            </w:r>
          </w:p>
        </w:tc>
        <w:tc>
          <w:tcPr>
            <w:tcW w:w="7824" w:type="dxa"/>
            <w:vAlign w:val="center"/>
          </w:tcPr>
          <w:p w14:paraId="10245DDD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微信登录、学生认证、商品发布、首页浏览、搜索筛选、商品详情、提交订单预约、订单处理、我的订单</w:t>
            </w:r>
          </w:p>
        </w:tc>
      </w:tr>
      <w:tr w:rsidR="001703F1" w14:paraId="6BCFBBA7" w14:textId="77777777">
        <w:trPr>
          <w:jc w:val="center"/>
        </w:trPr>
        <w:tc>
          <w:tcPr>
            <w:tcW w:w="1814" w:type="dxa"/>
            <w:vAlign w:val="center"/>
          </w:tcPr>
          <w:p w14:paraId="15C3E598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P1（应该）</w:t>
            </w:r>
          </w:p>
        </w:tc>
        <w:tc>
          <w:tcPr>
            <w:tcW w:w="7824" w:type="dxa"/>
            <w:vAlign w:val="center"/>
          </w:tcPr>
          <w:p w14:paraId="52CB323A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收藏、消息通知、交易评价、举报功能、商品编辑/上下架、敏感词过滤</w:t>
            </w:r>
          </w:p>
        </w:tc>
      </w:tr>
      <w:tr w:rsidR="001703F1" w14:paraId="5DE69BC2" w14:textId="77777777">
        <w:trPr>
          <w:jc w:val="center"/>
        </w:trPr>
        <w:tc>
          <w:tcPr>
            <w:tcW w:w="1814" w:type="dxa"/>
            <w:vAlign w:val="center"/>
          </w:tcPr>
          <w:p w14:paraId="3A81FA8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P2（可以）</w:t>
            </w:r>
          </w:p>
        </w:tc>
        <w:tc>
          <w:tcPr>
            <w:tcW w:w="7824" w:type="dxa"/>
            <w:vAlign w:val="center"/>
          </w:tcPr>
          <w:p w14:paraId="1AF282E4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完整管理员后台、公告管理、浏览历史、异常订单追踪</w:t>
            </w:r>
          </w:p>
        </w:tc>
      </w:tr>
      <w:tr w:rsidR="001703F1" w14:paraId="5F0DC824" w14:textId="77777777">
        <w:trPr>
          <w:jc w:val="center"/>
        </w:trPr>
        <w:tc>
          <w:tcPr>
            <w:tcW w:w="1814" w:type="dxa"/>
            <w:vAlign w:val="center"/>
          </w:tcPr>
          <w:p w14:paraId="6BD1FD9C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扩展加分项</w:t>
            </w:r>
          </w:p>
        </w:tc>
        <w:tc>
          <w:tcPr>
            <w:tcW w:w="7824" w:type="dxa"/>
            <w:vAlign w:val="center"/>
          </w:tcPr>
          <w:p w14:paraId="29594770" w14:textId="77777777" w:rsidR="001703F1" w:rsidRDefault="00000000">
            <w:pPr>
              <w:spacing w:after="0" w:line="240" w:lineRule="auto"/>
              <w:rPr>
                <w:rFonts w:cs="宋体" w:hint="eastAsia"/>
              </w:rPr>
            </w:pPr>
            <w:r>
              <w:rPr>
                <w:rFonts w:cs="宋体" w:hint="eastAsia"/>
              </w:rPr>
              <w:t>AI 标题/描述生成、数据统计报表、多维运营分析</w:t>
            </w:r>
          </w:p>
        </w:tc>
      </w:tr>
    </w:tbl>
    <w:p w14:paraId="540FCCF8" w14:textId="77777777" w:rsidR="001703F1" w:rsidRDefault="00000000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九、参考文献</w:t>
      </w:r>
    </w:p>
    <w:p w14:paraId="75856842" w14:textId="77777777" w:rsidR="001703F1" w:rsidRDefault="00000000">
      <w:pPr>
        <w:numPr>
          <w:ilvl w:val="0"/>
          <w:numId w:val="8"/>
        </w:numPr>
        <w:spacing w:line="240" w:lineRule="auto"/>
        <w:rPr>
          <w:rFonts w:cs="宋体" w:hint="eastAsia"/>
          <w:sz w:val="24"/>
          <w:szCs w:val="24"/>
        </w:rPr>
      </w:pPr>
      <w:r>
        <w:rPr>
          <w:rFonts w:cs="宋体"/>
          <w:sz w:val="24"/>
          <w:szCs w:val="24"/>
        </w:rPr>
        <w:t xml:space="preserve">微信开放文档. 小程序开发指南[EB/OL]. </w:t>
      </w:r>
    </w:p>
    <w:p w14:paraId="5D82C145" w14:textId="77777777" w:rsidR="001703F1" w:rsidRDefault="00000000">
      <w:pPr>
        <w:numPr>
          <w:ilvl w:val="0"/>
          <w:numId w:val="8"/>
        </w:numPr>
        <w:spacing w:line="240" w:lineRule="auto"/>
        <w:rPr>
          <w:rFonts w:cs="宋体" w:hint="eastAsia"/>
          <w:sz w:val="24"/>
          <w:szCs w:val="24"/>
        </w:rPr>
      </w:pPr>
      <w:r>
        <w:rPr>
          <w:rFonts w:cs="宋体"/>
          <w:sz w:val="24"/>
          <w:szCs w:val="24"/>
        </w:rPr>
        <w:t xml:space="preserve">微信开放文档. 微信云开发文档[EB/OL]. </w:t>
      </w:r>
    </w:p>
    <w:p w14:paraId="599C7501" w14:textId="77777777" w:rsidR="001703F1" w:rsidRDefault="00000000">
      <w:pPr>
        <w:numPr>
          <w:ilvl w:val="0"/>
          <w:numId w:val="8"/>
        </w:numPr>
        <w:spacing w:line="240" w:lineRule="auto"/>
        <w:rPr>
          <w:rFonts w:cs="宋体" w:hint="eastAsia"/>
          <w:sz w:val="24"/>
          <w:szCs w:val="24"/>
        </w:rPr>
      </w:pPr>
      <w:r>
        <w:rPr>
          <w:rFonts w:cs="宋体"/>
          <w:sz w:val="24"/>
          <w:szCs w:val="24"/>
        </w:rPr>
        <w:t xml:space="preserve">IEEE Computer Society. IEEE Recommended Practice for Software Requirements Specifications: IEEE Std 830-1998[S]. </w:t>
      </w:r>
    </w:p>
    <w:p w14:paraId="7CB12AB8" w14:textId="77777777" w:rsidR="001703F1" w:rsidRDefault="00000000">
      <w:pPr>
        <w:numPr>
          <w:ilvl w:val="0"/>
          <w:numId w:val="8"/>
        </w:numPr>
        <w:spacing w:line="240" w:lineRule="auto"/>
        <w:rPr>
          <w:rFonts w:hint="eastAsia"/>
        </w:rPr>
      </w:pPr>
      <w:r>
        <w:rPr>
          <w:rFonts w:cs="宋体"/>
          <w:sz w:val="24"/>
          <w:szCs w:val="24"/>
        </w:rPr>
        <w:t>GB/T 9385-2008，计算机软件需求规格说明规范[S].</w:t>
      </w:r>
    </w:p>
    <w:sectPr w:rsidR="001703F1">
      <w:pgSz w:w="12240" w:h="15840"/>
      <w:pgMar w:top="1440" w:right="1361" w:bottom="1440" w:left="158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sy" w:date="2026-04-23T15:26:00Z" w:initials="">
    <w:p w14:paraId="50BEBAA7" w14:textId="77777777" w:rsidR="001703F1" w:rsidRDefault="00111F4D">
      <w:pPr>
        <w:pStyle w:val="a8"/>
        <w:rPr>
          <w:rFonts w:hint="eastAsia"/>
          <w:lang w:eastAsia="zh-CN"/>
        </w:rPr>
      </w:pPr>
      <w:r>
        <w:rPr>
          <w:rStyle w:val="aff6"/>
          <w:rFonts w:hint="eastAsia"/>
        </w:rPr>
        <w:annotationRef/>
      </w:r>
      <w:r w:rsidR="00000000">
        <w:rPr>
          <w:rFonts w:hint="eastAsia"/>
          <w:lang w:eastAsia="zh-CN"/>
        </w:rPr>
        <w:t>新增，这一部分强调本系统做什么业务，不做什么业务。</w:t>
      </w:r>
    </w:p>
  </w:comment>
  <w:comment w:id="1" w:author="wsy" w:date="2026-04-23T15:27:00Z" w:initials="">
    <w:p w14:paraId="6E208722" w14:textId="77777777" w:rsidR="001703F1" w:rsidRDefault="00111F4D">
      <w:pPr>
        <w:pStyle w:val="a8"/>
        <w:rPr>
          <w:rFonts w:hint="eastAsia"/>
          <w:lang w:eastAsia="zh-CN"/>
        </w:rPr>
      </w:pPr>
      <w:r>
        <w:rPr>
          <w:rStyle w:val="aff6"/>
          <w:rFonts w:hint="eastAsia"/>
        </w:rPr>
        <w:annotationRef/>
      </w:r>
      <w:r w:rsidR="00000000">
        <w:rPr>
          <w:rFonts w:hint="eastAsia"/>
          <w:lang w:eastAsia="zh-CN"/>
        </w:rPr>
        <w:t>新增这一列</w:t>
      </w:r>
    </w:p>
  </w:comment>
  <w:comment w:id="2" w:author="wsy" w:date="2026-04-23T15:22:00Z" w:initials="">
    <w:p w14:paraId="2D59DA5B" w14:textId="77777777" w:rsidR="001703F1" w:rsidRDefault="00111F4D">
      <w:pPr>
        <w:pStyle w:val="a8"/>
        <w:rPr>
          <w:rFonts w:hint="eastAsia"/>
          <w:lang w:eastAsia="zh-CN"/>
        </w:rPr>
      </w:pPr>
      <w:r>
        <w:rPr>
          <w:rStyle w:val="aff6"/>
          <w:rFonts w:hint="eastAsia"/>
        </w:rPr>
        <w:annotationRef/>
      </w:r>
      <w:r w:rsidR="00000000">
        <w:rPr>
          <w:rFonts w:hint="eastAsia"/>
          <w:lang w:eastAsia="zh-CN"/>
        </w:rPr>
        <w:t>这个之前是</w:t>
      </w:r>
      <w:r w:rsidR="00000000">
        <w:rPr>
          <w:rFonts w:hint="eastAsia"/>
          <w:b/>
          <w:bCs/>
          <w:lang w:eastAsia="zh-CN"/>
        </w:rPr>
        <w:t>修改密码</w:t>
      </w:r>
      <w:r w:rsidR="00000000">
        <w:rPr>
          <w:rFonts w:hint="eastAsia"/>
          <w:lang w:eastAsia="zh-CN"/>
        </w:rPr>
        <w:t>，</w:t>
      </w:r>
      <w:r w:rsidR="00000000">
        <w:rPr>
          <w:rFonts w:cs="宋体"/>
          <w:sz w:val="24"/>
          <w:szCs w:val="24"/>
        </w:rPr>
        <w:t>系统主要采用微信授权登录，一般</w:t>
      </w:r>
      <w:r w:rsidR="00000000">
        <w:rPr>
          <w:rStyle w:val="afe"/>
          <w:rFonts w:cs="宋体"/>
          <w:sz w:val="24"/>
          <w:szCs w:val="24"/>
        </w:rPr>
        <w:t>不一定需要平台密码</w:t>
      </w:r>
      <w:r w:rsidR="00000000">
        <w:rPr>
          <w:rStyle w:val="afe"/>
          <w:rFonts w:cs="宋体" w:hint="eastAsia"/>
          <w:sz w:val="24"/>
          <w:szCs w:val="24"/>
          <w:lang w:eastAsia="zh-CN"/>
        </w:rPr>
        <w:t>，</w:t>
      </w:r>
      <w:r w:rsidR="00000000">
        <w:rPr>
          <w:rStyle w:val="afe"/>
          <w:rFonts w:cs="宋体" w:hint="eastAsia"/>
          <w:b w:val="0"/>
          <w:bCs w:val="0"/>
          <w:sz w:val="24"/>
          <w:szCs w:val="24"/>
          <w:lang w:eastAsia="zh-CN"/>
        </w:rPr>
        <w:t>所以替换为这个功能。</w:t>
      </w:r>
    </w:p>
  </w:comment>
  <w:comment w:id="3" w:author="wsy" w:date="2026-04-23T18:57:00Z" w:initials="">
    <w:p w14:paraId="7B68C85C" w14:textId="77777777" w:rsidR="001703F1" w:rsidRDefault="00111F4D">
      <w:pPr>
        <w:pStyle w:val="a8"/>
        <w:rPr>
          <w:rFonts w:hint="eastAsia"/>
          <w:lang w:eastAsia="zh-CN"/>
        </w:rPr>
      </w:pPr>
      <w:r>
        <w:rPr>
          <w:rStyle w:val="aff6"/>
          <w:rFonts w:hint="eastAsia"/>
        </w:rPr>
        <w:annotationRef/>
      </w:r>
      <w:r w:rsidR="00000000">
        <w:rPr>
          <w:rFonts w:hint="eastAsia"/>
          <w:lang w:eastAsia="zh-CN"/>
        </w:rPr>
        <w:t>这个之前叫“立即购买”，会误认为线上可以支付，因此改成这个。</w:t>
      </w:r>
    </w:p>
  </w:comment>
  <w:comment w:id="4" w:author="wsy" w:date="2026-04-26T16:48:00Z" w:initials="">
    <w:p w14:paraId="78F7A213" w14:textId="77777777" w:rsidR="001703F1" w:rsidRDefault="00111F4D">
      <w:pPr>
        <w:pStyle w:val="a8"/>
        <w:rPr>
          <w:rFonts w:hint="eastAsia"/>
        </w:rPr>
      </w:pPr>
      <w:r>
        <w:rPr>
          <w:rStyle w:val="aff6"/>
          <w:rFonts w:hint="eastAsia"/>
        </w:rPr>
        <w:annotationRef/>
      </w:r>
      <w:r w:rsidR="00000000">
        <w:rPr>
          <w:rFonts w:hint="eastAsia"/>
          <w:lang w:eastAsia="zh-CN"/>
        </w:rPr>
        <w:t>这一部分是新增的</w:t>
      </w:r>
    </w:p>
  </w:comment>
  <w:comment w:id="5" w:author="wsy" w:date="2026-04-26T17:02:00Z" w:initials="">
    <w:p w14:paraId="38E61C13" w14:textId="77777777" w:rsidR="001703F1" w:rsidRDefault="00111F4D">
      <w:pPr>
        <w:pStyle w:val="a8"/>
        <w:rPr>
          <w:rFonts w:hint="eastAsia"/>
          <w:lang w:eastAsia="zh-CN"/>
        </w:rPr>
      </w:pPr>
      <w:r>
        <w:rPr>
          <w:rStyle w:val="aff6"/>
          <w:rFonts w:hint="eastAsia"/>
        </w:rPr>
        <w:annotationRef/>
      </w:r>
      <w:r w:rsidR="00000000">
        <w:rPr>
          <w:rFonts w:hint="eastAsia"/>
          <w:lang w:eastAsia="zh-CN"/>
        </w:rPr>
        <w:t>这一部分建议不保留，和功能描述、业务规则等有重合。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BEBAA7" w15:done="0"/>
  <w15:commentEx w15:paraId="6E208722" w15:done="0"/>
  <w15:commentEx w15:paraId="2D59DA5B" w15:done="0"/>
  <w15:commentEx w15:paraId="7B68C85C" w15:done="0"/>
  <w15:commentEx w15:paraId="78F7A213" w15:done="0"/>
  <w15:commentEx w15:paraId="38E61C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BEBAA7" w16cid:durableId="50BEBAA7"/>
  <w16cid:commentId w16cid:paraId="6E208722" w16cid:durableId="6E208722"/>
  <w16cid:commentId w16cid:paraId="2D59DA5B" w16cid:durableId="2D59DA5B"/>
  <w16cid:commentId w16cid:paraId="7B68C85C" w16cid:durableId="7B68C85C"/>
  <w16cid:commentId w16cid:paraId="78F7A213" w16cid:durableId="78F7A213"/>
  <w16cid:commentId w16cid:paraId="38E61C13" w16cid:durableId="38E61C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4423" w14:textId="77777777" w:rsidR="00842999" w:rsidRDefault="0084299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C1B8F0" w14:textId="77777777" w:rsidR="00842999" w:rsidRDefault="0084299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CE4DD" w14:textId="77777777" w:rsidR="00842999" w:rsidRDefault="0084299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7C42B88" w14:textId="77777777" w:rsidR="00842999" w:rsidRDefault="0084299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50114E"/>
    <w:multiLevelType w:val="singleLevel"/>
    <w:tmpl w:val="E150114E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E9FC002"/>
    <w:multiLevelType w:val="singleLevel"/>
    <w:tmpl w:val="6E9FC00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68603318">
    <w:abstractNumId w:val="2"/>
  </w:num>
  <w:num w:numId="2" w16cid:durableId="205067902">
    <w:abstractNumId w:val="5"/>
  </w:num>
  <w:num w:numId="3" w16cid:durableId="125323359">
    <w:abstractNumId w:val="6"/>
  </w:num>
  <w:num w:numId="4" w16cid:durableId="95101359">
    <w:abstractNumId w:val="3"/>
  </w:num>
  <w:num w:numId="5" w16cid:durableId="578445463">
    <w:abstractNumId w:val="1"/>
  </w:num>
  <w:num w:numId="6" w16cid:durableId="179516291">
    <w:abstractNumId w:val="4"/>
  </w:num>
  <w:num w:numId="7" w16cid:durableId="94447843">
    <w:abstractNumId w:val="7"/>
  </w:num>
  <w:num w:numId="8" w16cid:durableId="13684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F4D"/>
    <w:rsid w:val="0015074B"/>
    <w:rsid w:val="001703F1"/>
    <w:rsid w:val="0029639D"/>
    <w:rsid w:val="00326F90"/>
    <w:rsid w:val="00842999"/>
    <w:rsid w:val="00AA1D8D"/>
    <w:rsid w:val="00B47730"/>
    <w:rsid w:val="00CB0664"/>
    <w:rsid w:val="00E80AA8"/>
    <w:rsid w:val="00FC693F"/>
    <w:rsid w:val="02317AF5"/>
    <w:rsid w:val="04425FE9"/>
    <w:rsid w:val="044C6E68"/>
    <w:rsid w:val="07A07BF6"/>
    <w:rsid w:val="07E13D6B"/>
    <w:rsid w:val="0A0D7099"/>
    <w:rsid w:val="0C2C7CAB"/>
    <w:rsid w:val="0F692FC4"/>
    <w:rsid w:val="10234F21"/>
    <w:rsid w:val="1B9E2247"/>
    <w:rsid w:val="1BB83309"/>
    <w:rsid w:val="1D1A58FD"/>
    <w:rsid w:val="23580026"/>
    <w:rsid w:val="25897AC4"/>
    <w:rsid w:val="271635D9"/>
    <w:rsid w:val="27A504B9"/>
    <w:rsid w:val="29C72969"/>
    <w:rsid w:val="2BBD1F25"/>
    <w:rsid w:val="2BD575BF"/>
    <w:rsid w:val="2D825525"/>
    <w:rsid w:val="32821B23"/>
    <w:rsid w:val="3962445C"/>
    <w:rsid w:val="44953938"/>
    <w:rsid w:val="46222FA9"/>
    <w:rsid w:val="51DF18A6"/>
    <w:rsid w:val="53B51317"/>
    <w:rsid w:val="56C63E25"/>
    <w:rsid w:val="57723665"/>
    <w:rsid w:val="5AB81CD6"/>
    <w:rsid w:val="5B7025B1"/>
    <w:rsid w:val="5D9562FF"/>
    <w:rsid w:val="5ECE1AC8"/>
    <w:rsid w:val="60194FC5"/>
    <w:rsid w:val="64B11C70"/>
    <w:rsid w:val="658C7FE7"/>
    <w:rsid w:val="67136C12"/>
    <w:rsid w:val="691427CE"/>
    <w:rsid w:val="6D0D4104"/>
    <w:rsid w:val="723637B5"/>
    <w:rsid w:val="73840550"/>
    <w:rsid w:val="784A7FBA"/>
    <w:rsid w:val="7919798C"/>
    <w:rsid w:val="7B27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300"/>
  <w15:docId w15:val="{3E0C8080-0602-4110-8199-4D8BDF0B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3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  <w:qFormat/>
  </w:style>
  <w:style w:type="paragraph" w:styleId="aff0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5">
    <w:name w:val="标题 字符"/>
    <w:basedOn w:val="a2"/>
    <w:link w:val="af4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6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2333</Words>
  <Characters>2498</Characters>
  <Application>Microsoft Office Word</Application>
  <DocSecurity>0</DocSecurity>
  <Lines>208</Lines>
  <Paragraphs>284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da36599@qq.com</cp:lastModifiedBy>
  <cp:revision>2</cp:revision>
  <dcterms:created xsi:type="dcterms:W3CDTF">2026-05-12T07:07:00Z</dcterms:created>
  <dcterms:modified xsi:type="dcterms:W3CDTF">2026-05-12T07:07:00Z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eyJoZGlkIjoiZWYyZjcyMDg2MzQ0YTk1NDRmZDFiZmRmMDQ4NmVlYjciLCJ1c2VySWQiOiIzMDg5OTI4MDIifQ==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DD07B23E0F7A4413A67CD80FD2C69B1B_12</vt:lpwstr>
  </property>
</Properties>
</file>